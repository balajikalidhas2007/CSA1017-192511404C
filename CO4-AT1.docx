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A51F8">
      <w:pPr>
        <w:jc w:val="center"/>
      </w:pPr>
      <w:r>
        <w:rPr>
          <w:b/>
          <w:sz w:val="40"/>
        </w:rPr>
        <w:t>SIMATS ENGINEERING</w:t>
      </w:r>
      <w:r>
        <w:rPr>
          <w:b/>
          <w:sz w:val="40"/>
        </w:rPr>
        <w:br w:type="textWrapping"/>
      </w:r>
      <w:r>
        <w:rPr>
          <w:sz w:val="32"/>
        </w:rPr>
        <w:t>(SAVEETHA SCHOOL OF ENGINEERING)</w:t>
      </w:r>
      <w:r>
        <w:rPr>
          <w:sz w:val="32"/>
        </w:rPr>
        <w:br w:type="textWrapping"/>
      </w:r>
      <w:r>
        <w:rPr>
          <w:sz w:val="28"/>
        </w:rPr>
        <w:t>Department of Computer Science and Engineering</w:t>
      </w:r>
      <w:r>
        <w:rPr>
          <w:sz w:val="28"/>
        </w:rPr>
        <w:br w:type="textWrapping"/>
      </w:r>
      <w:r>
        <w:rPr>
          <w:sz w:val="28"/>
        </w:rPr>
        <w:br w:type="textWrapping"/>
      </w:r>
      <w:r>
        <w:rPr>
          <w:b/>
          <w:sz w:val="28"/>
        </w:rPr>
        <w:t>CO4 ASSESSMENT TOOL 1 – Test Case Design Assignment</w:t>
      </w:r>
      <w:r>
        <w:rPr>
          <w:b/>
          <w:sz w:val="28"/>
        </w:rPr>
        <w:br w:type="textWrapping"/>
      </w:r>
      <w:r>
        <w:rPr>
          <w:b/>
          <w:sz w:val="28"/>
        </w:rPr>
        <w:br w:type="textWrapping"/>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AAA1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AB2DD1">
            <w:pPr>
              <w:spacing w:after="0" w:line="240" w:lineRule="auto"/>
            </w:pPr>
            <w:r>
              <w:rPr>
                <w:b/>
              </w:rPr>
              <w:t>Course Code:</w:t>
            </w:r>
          </w:p>
        </w:tc>
        <w:tc>
          <w:tcPr>
            <w:tcW w:w="4320" w:type="dxa"/>
          </w:tcPr>
          <w:p w14:paraId="2635F722">
            <w:pPr>
              <w:spacing w:after="0" w:line="240" w:lineRule="auto"/>
            </w:pPr>
            <w:r>
              <w:t>CSA10</w:t>
            </w:r>
          </w:p>
        </w:tc>
      </w:tr>
      <w:tr w14:paraId="3DBC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58027C">
            <w:pPr>
              <w:spacing w:after="0" w:line="240" w:lineRule="auto"/>
            </w:pPr>
            <w:r>
              <w:rPr>
                <w:b/>
              </w:rPr>
              <w:t>Course Title:</w:t>
            </w:r>
          </w:p>
        </w:tc>
        <w:tc>
          <w:tcPr>
            <w:tcW w:w="4320" w:type="dxa"/>
          </w:tcPr>
          <w:p w14:paraId="5B89D50D">
            <w:pPr>
              <w:spacing w:after="0" w:line="240" w:lineRule="auto"/>
            </w:pPr>
            <w:r>
              <w:t>Software Engineering</w:t>
            </w:r>
          </w:p>
        </w:tc>
      </w:tr>
      <w:tr w14:paraId="0A42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EE57FE">
            <w:pPr>
              <w:spacing w:after="0" w:line="240" w:lineRule="auto"/>
            </w:pPr>
            <w:r>
              <w:rPr>
                <w:b/>
              </w:rPr>
              <w:t>CO Assessed:</w:t>
            </w:r>
          </w:p>
        </w:tc>
        <w:tc>
          <w:tcPr>
            <w:tcW w:w="4320" w:type="dxa"/>
          </w:tcPr>
          <w:p w14:paraId="312B0F16">
            <w:pPr>
              <w:spacing w:after="0" w:line="240" w:lineRule="auto"/>
            </w:pPr>
            <w:r>
              <w:t>CO4</w:t>
            </w:r>
          </w:p>
        </w:tc>
      </w:tr>
      <w:tr w14:paraId="3B1E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81857F">
            <w:pPr>
              <w:spacing w:after="0" w:line="240" w:lineRule="auto"/>
            </w:pPr>
            <w:r>
              <w:rPr>
                <w:b/>
              </w:rPr>
              <w:t>Assessment:</w:t>
            </w:r>
          </w:p>
        </w:tc>
        <w:tc>
          <w:tcPr>
            <w:tcW w:w="4320" w:type="dxa"/>
          </w:tcPr>
          <w:p w14:paraId="795FE06B">
            <w:pPr>
              <w:spacing w:after="0" w:line="240" w:lineRule="auto"/>
            </w:pPr>
            <w:r>
              <w:t>Assessment Tool 1 – Test Case Design Assignment</w:t>
            </w:r>
          </w:p>
        </w:tc>
      </w:tr>
      <w:tr w14:paraId="68B8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BEFCBE">
            <w:pPr>
              <w:spacing w:after="0" w:line="240" w:lineRule="auto"/>
            </w:pPr>
            <w:r>
              <w:rPr>
                <w:b/>
              </w:rPr>
              <w:t>Weightage:</w:t>
            </w:r>
          </w:p>
        </w:tc>
        <w:tc>
          <w:tcPr>
            <w:tcW w:w="4320" w:type="dxa"/>
          </w:tcPr>
          <w:p w14:paraId="4B48B04F">
            <w:pPr>
              <w:spacing w:after="0" w:line="240" w:lineRule="auto"/>
            </w:pPr>
            <w:r>
              <w:t>20%</w:t>
            </w:r>
          </w:p>
        </w:tc>
      </w:tr>
      <w:tr w14:paraId="7F66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060CCB">
            <w:pPr>
              <w:spacing w:after="0" w:line="240" w:lineRule="auto"/>
            </w:pPr>
            <w:r>
              <w:rPr>
                <w:b/>
              </w:rPr>
              <w:t>Total Marks:</w:t>
            </w:r>
          </w:p>
        </w:tc>
        <w:tc>
          <w:tcPr>
            <w:tcW w:w="4320" w:type="dxa"/>
          </w:tcPr>
          <w:p w14:paraId="1A03435C">
            <w:pPr>
              <w:spacing w:after="0" w:line="240" w:lineRule="auto"/>
            </w:pPr>
            <w:r>
              <w:t>25</w:t>
            </w:r>
          </w:p>
        </w:tc>
      </w:tr>
      <w:tr w14:paraId="0991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C25B69">
            <w:pPr>
              <w:spacing w:after="0" w:line="240" w:lineRule="auto"/>
            </w:pPr>
            <w:r>
              <w:rPr>
                <w:b/>
              </w:rPr>
              <w:t>CO4 Statement:</w:t>
            </w:r>
          </w:p>
        </w:tc>
        <w:tc>
          <w:tcPr>
            <w:tcW w:w="4320" w:type="dxa"/>
          </w:tcPr>
          <w:p w14:paraId="401DFE92">
            <w:pPr>
              <w:spacing w:after="0" w:line="240" w:lineRule="auto"/>
            </w:pPr>
            <w:r>
              <w:t>Implement robust testing, quality assurance, and DevOps practices, emphasizing security, reliability, and ethics.</w:t>
            </w:r>
          </w:p>
        </w:tc>
      </w:tr>
      <w:tr w14:paraId="077A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ED164D">
            <w:pPr>
              <w:spacing w:after="0" w:line="240" w:lineRule="auto"/>
            </w:pPr>
            <w:r>
              <w:rPr>
                <w:b/>
              </w:rPr>
              <w:t>Student Name:</w:t>
            </w:r>
          </w:p>
        </w:tc>
        <w:tc>
          <w:tcPr>
            <w:tcW w:w="4320" w:type="dxa"/>
          </w:tcPr>
          <w:p w14:paraId="181AA75B">
            <w:pPr>
              <w:spacing w:after="0" w:line="240" w:lineRule="auto"/>
              <w:rPr>
                <w:rFonts w:hint="default"/>
                <w:lang w:val="en-US"/>
              </w:rPr>
            </w:pPr>
            <w:r>
              <w:rPr>
                <w:rFonts w:hint="default"/>
                <w:lang w:val="en-US"/>
              </w:rPr>
              <w:t>BALAJI K</w:t>
            </w:r>
          </w:p>
        </w:tc>
      </w:tr>
      <w:tr w14:paraId="40E6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D2AE0E">
            <w:pPr>
              <w:spacing w:after="0" w:line="240" w:lineRule="auto"/>
            </w:pPr>
            <w:r>
              <w:rPr>
                <w:b/>
              </w:rPr>
              <w:t>Reg. No.:</w:t>
            </w:r>
          </w:p>
        </w:tc>
        <w:tc>
          <w:tcPr>
            <w:tcW w:w="4320" w:type="dxa"/>
          </w:tcPr>
          <w:p w14:paraId="4E998859">
            <w:pPr>
              <w:spacing w:after="0" w:line="240" w:lineRule="auto"/>
              <w:rPr>
                <w:rFonts w:hint="default"/>
                <w:lang w:val="en-US"/>
              </w:rPr>
            </w:pPr>
            <w:r>
              <w:rPr>
                <w:rFonts w:hint="default"/>
                <w:lang w:val="en-US"/>
              </w:rPr>
              <w:t>192511404</w:t>
            </w:r>
          </w:p>
        </w:tc>
      </w:tr>
      <w:tr w14:paraId="31F74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846A8E">
            <w:pPr>
              <w:spacing w:after="0" w:line="240" w:lineRule="auto"/>
            </w:pPr>
            <w:r>
              <w:rPr>
                <w:b/>
              </w:rPr>
              <w:t>Date:</w:t>
            </w:r>
          </w:p>
        </w:tc>
        <w:tc>
          <w:tcPr>
            <w:tcW w:w="4320" w:type="dxa"/>
          </w:tcPr>
          <w:p w14:paraId="244D000F">
            <w:pPr>
              <w:spacing w:after="0" w:line="240" w:lineRule="auto"/>
            </w:pPr>
            <w:r>
              <w:t>August 18, 2026</w:t>
            </w:r>
          </w:p>
        </w:tc>
      </w:tr>
      <w:tr w14:paraId="2F0BA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51172C">
            <w:pPr>
              <w:spacing w:after="0" w:line="240" w:lineRule="auto"/>
            </w:pPr>
            <w:r>
              <w:rPr>
                <w:b/>
              </w:rPr>
              <w:t>Duration:</w:t>
            </w:r>
          </w:p>
        </w:tc>
        <w:tc>
          <w:tcPr>
            <w:tcW w:w="4320" w:type="dxa"/>
          </w:tcPr>
          <w:p w14:paraId="24EF6537">
            <w:pPr>
              <w:spacing w:after="0" w:line="240" w:lineRule="auto"/>
            </w:pPr>
            <w:r>
              <w:t>60 minutes</w:t>
            </w:r>
          </w:p>
        </w:tc>
      </w:tr>
      <w:tr w14:paraId="2B8B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F8DF34">
            <w:pPr>
              <w:spacing w:after="0" w:line="240" w:lineRule="auto"/>
            </w:pPr>
            <w:r>
              <w:rPr>
                <w:b/>
              </w:rPr>
              <w:t>Assigned Problem:</w:t>
            </w:r>
          </w:p>
        </w:tc>
        <w:tc>
          <w:tcPr>
            <w:tcW w:w="4320" w:type="dxa"/>
          </w:tcPr>
          <w:p w14:paraId="5CD680B5">
            <w:pPr>
              <w:spacing w:after="0" w:line="240" w:lineRule="auto"/>
            </w:pPr>
            <w:r>
              <w:t xml:space="preserve"> AI-Based Smart Food Supply Chain Traceability and Quality Monitoring Platform</w:t>
            </w:r>
          </w:p>
        </w:tc>
      </w:tr>
    </w:tbl>
    <w:p w14:paraId="0796D2CC">
      <w:r>
        <w:br w:type="textWrapping"/>
      </w:r>
    </w:p>
    <w:p w14:paraId="3E476563">
      <w:pPr>
        <w:rPr>
          <w:rFonts w:hint="default"/>
          <w:lang w:val="en-US"/>
        </w:rPr>
      </w:pPr>
      <w:r>
        <w:rPr>
          <w:b/>
        </w:rPr>
        <w:t>Code of Conduct</w:t>
      </w:r>
      <w:r>
        <w:rPr>
          <w:b/>
        </w:rPr>
        <w:br w:type="textWrapping"/>
      </w:r>
      <w:r>
        <w:t xml:space="preserve">I </w:t>
      </w:r>
      <w:r>
        <w:rPr>
          <w:rFonts w:hint="default"/>
          <w:lang w:val="en-US"/>
        </w:rPr>
        <w:t>Balaji. K - 192511404</w:t>
      </w:r>
      <w:r>
        <w:t>(Name / Reg No) certify that this submission is my original work and that I have adhered to the guidelines specified for this assessment. I understand that any violation of academic integrity rules will result in disciplinary action.</w:t>
      </w:r>
      <w:r>
        <w:br w:type="textWrapping"/>
      </w:r>
      <w:r>
        <w:br w:type="textWrapping"/>
      </w:r>
      <w:r>
        <w:t>Signature of the Student:</w:t>
      </w:r>
      <w:r>
        <w:rPr>
          <w:rFonts w:hint="default"/>
          <w:lang w:val="en-US"/>
        </w:rPr>
        <w:t xml:space="preserve"> </w:t>
      </w:r>
      <w:bookmarkStart w:id="0" w:name="_GoBack"/>
      <w:bookmarkEnd w:id="0"/>
      <w:r>
        <w:rPr>
          <w:rFonts w:hint="default"/>
          <w:lang w:val="en-US"/>
        </w:rPr>
        <w:t>balajik</w:t>
      </w:r>
    </w:p>
    <w:p w14:paraId="75D59065">
      <w:r>
        <w:br w:type="page"/>
      </w:r>
    </w:p>
    <w:p w14:paraId="678ECD4F">
      <w:pPr>
        <w:pStyle w:val="2"/>
      </w:pPr>
      <w:r>
        <w:t>1. Introduction and System Overview</w:t>
      </w:r>
    </w:p>
    <w:p w14:paraId="3FB65EEB">
      <w:pPr>
        <w:pStyle w:val="3"/>
      </w:pPr>
      <w:r>
        <w:t>1.1 Industry Context</w:t>
      </w:r>
    </w:p>
    <w:p w14:paraId="0C433671">
      <w:r>
        <w:t>The food industry requires transparent supply chains to ensure food safety, quality, and regulatory compliance. Consumers increasingly demand information about food origin, freshness, and handling conditions. AI, IoT, Blockchain, RFID, and cloud computing enable end-to-end traceability, helping stakeholders monitor food quality throughout the supply chain.</w:t>
      </w:r>
    </w:p>
    <w:p w14:paraId="36115DD8">
      <w:pPr>
        <w:pStyle w:val="3"/>
      </w:pPr>
      <w:r>
        <w:t>1.2 Problem Statement</w:t>
      </w:r>
    </w:p>
    <w:p w14:paraId="2C8D3691">
      <w:r>
        <w:t>Food contamination, improper storage, and lack of traceability lead to product recalls, financial losses, and health risks. Traditional tracking methods provide limited visibility across the supply chain. An AI-powered food traceability platform should monitor temperature, humidity, transportation conditions, and product movement in real time. The system should verify food origin, predict spoilage risks, generate compliance reports, and notify stakeholders of quality issues to ensure food safety and consumer confidence.</w:t>
      </w:r>
    </w:p>
    <w:p w14:paraId="227C4743">
      <w:pPr>
        <w:pStyle w:val="3"/>
      </w:pPr>
      <w:r>
        <w:t>1.3 Objectives</w:t>
      </w:r>
    </w:p>
    <w:p w14:paraId="2B2ED977">
      <w:pPr>
        <w:pStyle w:val="23"/>
      </w:pPr>
      <w:r>
        <w:t>Monitor food quality continuously.</w:t>
      </w:r>
    </w:p>
    <w:p w14:paraId="6144AF0D">
      <w:pPr>
        <w:pStyle w:val="23"/>
      </w:pPr>
      <w:r>
        <w:t>Track food products throughout the supply chain.</w:t>
      </w:r>
    </w:p>
    <w:p w14:paraId="0B9EAF93">
      <w:pPr>
        <w:pStyle w:val="23"/>
      </w:pPr>
      <w:r>
        <w:t>Predict food spoilage using AI.</w:t>
      </w:r>
    </w:p>
    <w:p w14:paraId="514D987A">
      <w:pPr>
        <w:pStyle w:val="23"/>
      </w:pPr>
      <w:r>
        <w:t>Verify product origin.</w:t>
      </w:r>
    </w:p>
    <w:p w14:paraId="09A461D9">
      <w:pPr>
        <w:pStyle w:val="23"/>
      </w:pPr>
      <w:r>
        <w:t>Generate compliance reports.</w:t>
      </w:r>
    </w:p>
    <w:p w14:paraId="5DF24657">
      <w:pPr>
        <w:pStyle w:val="23"/>
      </w:pPr>
      <w:r>
        <w:t>Optimize cold storage management.</w:t>
      </w:r>
    </w:p>
    <w:p w14:paraId="3F22243C">
      <w:pPr>
        <w:pStyle w:val="23"/>
      </w:pPr>
      <w:r>
        <w:t>Reduce food waste.</w:t>
      </w:r>
    </w:p>
    <w:p w14:paraId="5799FB33">
      <w:pPr>
        <w:pStyle w:val="23"/>
      </w:pPr>
      <w:r>
        <w:t>Improve food safety.</w:t>
      </w:r>
    </w:p>
    <w:p w14:paraId="3F5D9C8C">
      <w:pPr>
        <w:pStyle w:val="3"/>
      </w:pPr>
      <w:r>
        <w:t>1.4 Expected Outcomes</w:t>
      </w:r>
    </w:p>
    <w:p w14:paraId="530B42D9">
      <w:pPr>
        <w:pStyle w:val="23"/>
      </w:pPr>
      <w:r>
        <w:t>Improved food traceability.</w:t>
      </w:r>
    </w:p>
    <w:p w14:paraId="16E9AD22">
      <w:pPr>
        <w:pStyle w:val="23"/>
      </w:pPr>
      <w:r>
        <w:t>Reduced food spoilage.</w:t>
      </w:r>
    </w:p>
    <w:p w14:paraId="33ADA771">
      <w:pPr>
        <w:pStyle w:val="23"/>
      </w:pPr>
      <w:r>
        <w:t>Enhanced consumer confidence.</w:t>
      </w:r>
    </w:p>
    <w:p w14:paraId="0E1E9D26">
      <w:pPr>
        <w:pStyle w:val="23"/>
      </w:pPr>
      <w:r>
        <w:t>Better supply chain transparency.</w:t>
      </w:r>
    </w:p>
    <w:p w14:paraId="2E6F8914">
      <w:pPr>
        <w:pStyle w:val="23"/>
      </w:pPr>
      <w:r>
        <w:t>Increased regulatory compliance.</w:t>
      </w:r>
    </w:p>
    <w:p w14:paraId="48A6CE58">
      <w:pPr>
        <w:pStyle w:val="23"/>
      </w:pPr>
      <w:r>
        <w:t>Lower operational losses.</w:t>
      </w:r>
    </w:p>
    <w:p w14:paraId="25B15B65">
      <w:pPr>
        <w:pStyle w:val="23"/>
      </w:pPr>
      <w:r>
        <w:t>Improved food quality.</w:t>
      </w:r>
    </w:p>
    <w:p w14:paraId="75500633">
      <w:pPr>
        <w:pStyle w:val="23"/>
      </w:pPr>
      <w:r>
        <w:t>Sustainable food distribution.</w:t>
      </w:r>
    </w:p>
    <w:p w14:paraId="10976ED4">
      <w:r>
        <w:br w:type="page"/>
      </w:r>
    </w:p>
    <w:p w14:paraId="40BACB46">
      <w:pPr>
        <w:pStyle w:val="2"/>
      </w:pPr>
      <w:r>
        <w:t>2. Requirement Analysis (Functional &amp; Non-Functional)</w:t>
      </w:r>
    </w:p>
    <w:p w14:paraId="613202E5">
      <w:r>
        <w:t>In accordance with the rubric, all relevant functional and non-functional requirements have been comprehensively identified for the AI-Based Smart Food Supply Chain platform.</w:t>
      </w:r>
    </w:p>
    <w:p w14:paraId="38C5F388">
      <w:pPr>
        <w:pStyle w:val="3"/>
      </w:pPr>
      <w:r>
        <w:t>2.1 Functional Requirements (FR)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C21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344271">
            <w:pPr>
              <w:spacing w:after="0" w:line="240" w:lineRule="auto"/>
            </w:pPr>
            <w:r>
              <w:rPr>
                <w:b/>
              </w:rPr>
              <w:t>Req ID</w:t>
            </w:r>
          </w:p>
        </w:tc>
        <w:tc>
          <w:tcPr>
            <w:tcW w:w="4320" w:type="dxa"/>
          </w:tcPr>
          <w:p w14:paraId="02F1E894">
            <w:pPr>
              <w:spacing w:after="0" w:line="240" w:lineRule="auto"/>
            </w:pPr>
            <w:r>
              <w:rPr>
                <w:b/>
              </w:rPr>
              <w:t>Requirement Description</w:t>
            </w:r>
          </w:p>
        </w:tc>
      </w:tr>
      <w:tr w14:paraId="1936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2BA3B6">
            <w:pPr>
              <w:spacing w:after="0" w:line="240" w:lineRule="auto"/>
            </w:pPr>
            <w:r>
              <w:t>FR-01</w:t>
            </w:r>
          </w:p>
        </w:tc>
        <w:tc>
          <w:tcPr>
            <w:tcW w:w="4320" w:type="dxa"/>
          </w:tcPr>
          <w:p w14:paraId="07E995D7">
            <w:pPr>
              <w:spacing w:after="0" w:line="240" w:lineRule="auto"/>
            </w:pPr>
            <w:r>
              <w:t>The system shall allow stakeholders (Farmers, Distributors, Retailers, Admins) to securely log in with Role-Based Access Control (RBAC).</w:t>
            </w:r>
          </w:p>
        </w:tc>
      </w:tr>
      <w:tr w14:paraId="2A42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533853">
            <w:pPr>
              <w:spacing w:after="0" w:line="240" w:lineRule="auto"/>
            </w:pPr>
            <w:r>
              <w:t>FR-02</w:t>
            </w:r>
          </w:p>
        </w:tc>
        <w:tc>
          <w:tcPr>
            <w:tcW w:w="4320" w:type="dxa"/>
          </w:tcPr>
          <w:p w14:paraId="4ABD003F">
            <w:pPr>
              <w:spacing w:after="0" w:line="240" w:lineRule="auto"/>
            </w:pPr>
            <w:r>
              <w:t>The system shall continuously ingest real-time temperature and humidity data from IoT sensors attached to food batches.</w:t>
            </w:r>
          </w:p>
        </w:tc>
      </w:tr>
      <w:tr w14:paraId="5FFB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A91B7D">
            <w:pPr>
              <w:spacing w:after="0" w:line="240" w:lineRule="auto"/>
            </w:pPr>
            <w:r>
              <w:t>FR-03</w:t>
            </w:r>
          </w:p>
        </w:tc>
        <w:tc>
          <w:tcPr>
            <w:tcW w:w="4320" w:type="dxa"/>
          </w:tcPr>
          <w:p w14:paraId="0970C12B">
            <w:pPr>
              <w:spacing w:after="0" w:line="240" w:lineRule="auto"/>
            </w:pPr>
            <w:r>
              <w:t>The system shall trigger automated alerts (SMS/Email/Dashboard) when IoT sensor data breaches predefined optimal thresholds.</w:t>
            </w:r>
          </w:p>
        </w:tc>
      </w:tr>
      <w:tr w14:paraId="6BE8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B874FB">
            <w:pPr>
              <w:spacing w:after="0" w:line="240" w:lineRule="auto"/>
            </w:pPr>
            <w:r>
              <w:t>FR-04</w:t>
            </w:r>
          </w:p>
        </w:tc>
        <w:tc>
          <w:tcPr>
            <w:tcW w:w="4320" w:type="dxa"/>
          </w:tcPr>
          <w:p w14:paraId="2564C365">
            <w:pPr>
              <w:spacing w:after="0" w:line="240" w:lineRule="auto"/>
            </w:pPr>
            <w:r>
              <w:t>The system shall record state transitions of food batches (Harvested, Processed, In Transit, Warehoused, Delivered) into an immutable Blockchain ledger.</w:t>
            </w:r>
          </w:p>
        </w:tc>
      </w:tr>
      <w:tr w14:paraId="5367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6B734B">
            <w:pPr>
              <w:spacing w:after="0" w:line="240" w:lineRule="auto"/>
            </w:pPr>
            <w:r>
              <w:t>FR-05</w:t>
            </w:r>
          </w:p>
        </w:tc>
        <w:tc>
          <w:tcPr>
            <w:tcW w:w="4320" w:type="dxa"/>
          </w:tcPr>
          <w:p w14:paraId="6D20413E">
            <w:pPr>
              <w:spacing w:after="0" w:line="240" w:lineRule="auto"/>
            </w:pPr>
            <w:r>
              <w:t>The system shall generate a unique QR code for each batch that consumers can scan to view the complete origin and handling timeline.</w:t>
            </w:r>
          </w:p>
        </w:tc>
      </w:tr>
      <w:tr w14:paraId="4D50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40EC4E">
            <w:pPr>
              <w:spacing w:after="0" w:line="240" w:lineRule="auto"/>
            </w:pPr>
            <w:r>
              <w:t>FR-06</w:t>
            </w:r>
          </w:p>
        </w:tc>
        <w:tc>
          <w:tcPr>
            <w:tcW w:w="4320" w:type="dxa"/>
          </w:tcPr>
          <w:p w14:paraId="5100E54D">
            <w:pPr>
              <w:spacing w:after="0" w:line="240" w:lineRule="auto"/>
            </w:pPr>
            <w:r>
              <w:t>The system's AI module shall predict spoilage probability based on historical data, current temperature breaches, and time elapsed in breach.</w:t>
            </w:r>
          </w:p>
        </w:tc>
      </w:tr>
      <w:tr w14:paraId="69D2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059D07">
            <w:pPr>
              <w:spacing w:after="0" w:line="240" w:lineRule="auto"/>
            </w:pPr>
            <w:r>
              <w:t>FR-07</w:t>
            </w:r>
          </w:p>
        </w:tc>
        <w:tc>
          <w:tcPr>
            <w:tcW w:w="4320" w:type="dxa"/>
          </w:tcPr>
          <w:p w14:paraId="08458021">
            <w:pPr>
              <w:spacing w:after="0" w:line="240" w:lineRule="auto"/>
            </w:pPr>
            <w:r>
              <w:t>The system shall allow authorized personnel to declare a batch 'Spoiled/Recalled' and halt further supply chain progression.</w:t>
            </w:r>
          </w:p>
        </w:tc>
      </w:tr>
      <w:tr w14:paraId="3B433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399DB3">
            <w:pPr>
              <w:spacing w:after="0" w:line="240" w:lineRule="auto"/>
            </w:pPr>
            <w:r>
              <w:t>FR-08</w:t>
            </w:r>
          </w:p>
        </w:tc>
        <w:tc>
          <w:tcPr>
            <w:tcW w:w="4320" w:type="dxa"/>
          </w:tcPr>
          <w:p w14:paraId="25D8F462">
            <w:pPr>
              <w:spacing w:after="0" w:line="240" w:lineRule="auto"/>
            </w:pPr>
            <w:r>
              <w:t>The system shall generate regulatory compliance reports (e.g., FDA standard formatting) covering specific date ranges and batch IDs.</w:t>
            </w:r>
          </w:p>
        </w:tc>
      </w:tr>
      <w:tr w14:paraId="2697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BFA3B4">
            <w:pPr>
              <w:spacing w:after="0" w:line="240" w:lineRule="auto"/>
            </w:pPr>
            <w:r>
              <w:t>FR-09</w:t>
            </w:r>
          </w:p>
        </w:tc>
        <w:tc>
          <w:tcPr>
            <w:tcW w:w="4320" w:type="dxa"/>
          </w:tcPr>
          <w:p w14:paraId="383A2046">
            <w:pPr>
              <w:spacing w:after="0" w:line="240" w:lineRule="auto"/>
            </w:pPr>
            <w:r>
              <w:t>The system shall support API integrations with existing enterprise ERP and fleet management solutions.</w:t>
            </w:r>
          </w:p>
        </w:tc>
      </w:tr>
      <w:tr w14:paraId="52FD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66047D">
            <w:pPr>
              <w:spacing w:after="0" w:line="240" w:lineRule="auto"/>
            </w:pPr>
            <w:r>
              <w:t>FR-10</w:t>
            </w:r>
          </w:p>
        </w:tc>
        <w:tc>
          <w:tcPr>
            <w:tcW w:w="4320" w:type="dxa"/>
          </w:tcPr>
          <w:p w14:paraId="082BBB31">
            <w:pPr>
              <w:spacing w:after="0" w:line="240" w:lineRule="auto"/>
            </w:pPr>
            <w:r>
              <w:t>The system shall provide a unified geographic map view of all active fleets carrying in-transit batches.</w:t>
            </w:r>
          </w:p>
        </w:tc>
      </w:tr>
    </w:tbl>
    <w:p w14:paraId="4FDFEC28">
      <w:pPr>
        <w:pStyle w:val="3"/>
      </w:pPr>
      <w:r>
        <w:t>2.2 Non-Functional Requirements (NFR)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188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381392">
            <w:pPr>
              <w:spacing w:after="0" w:line="240" w:lineRule="auto"/>
            </w:pPr>
            <w:r>
              <w:rPr>
                <w:b/>
              </w:rPr>
              <w:t>Req ID</w:t>
            </w:r>
          </w:p>
        </w:tc>
        <w:tc>
          <w:tcPr>
            <w:tcW w:w="4320" w:type="dxa"/>
          </w:tcPr>
          <w:p w14:paraId="725CF4E6">
            <w:pPr>
              <w:spacing w:after="0" w:line="240" w:lineRule="auto"/>
            </w:pPr>
            <w:r>
              <w:rPr>
                <w:b/>
              </w:rPr>
              <w:t>Requirement Description</w:t>
            </w:r>
          </w:p>
        </w:tc>
      </w:tr>
      <w:tr w14:paraId="75B5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33A310">
            <w:pPr>
              <w:spacing w:after="0" w:line="240" w:lineRule="auto"/>
            </w:pPr>
            <w:r>
              <w:t>NFR-01</w:t>
            </w:r>
          </w:p>
        </w:tc>
        <w:tc>
          <w:tcPr>
            <w:tcW w:w="4320" w:type="dxa"/>
          </w:tcPr>
          <w:p w14:paraId="2B72865C">
            <w:pPr>
              <w:spacing w:after="0" w:line="240" w:lineRule="auto"/>
            </w:pPr>
            <w:r>
              <w:t>Performance: IoT telemetry data ingestion APIs must process payloads in under 100ms to handle high-frequency sensor updates.</w:t>
            </w:r>
          </w:p>
        </w:tc>
      </w:tr>
      <w:tr w14:paraId="6759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412916">
            <w:pPr>
              <w:spacing w:after="0" w:line="240" w:lineRule="auto"/>
            </w:pPr>
            <w:r>
              <w:t>NFR-02</w:t>
            </w:r>
          </w:p>
        </w:tc>
        <w:tc>
          <w:tcPr>
            <w:tcW w:w="4320" w:type="dxa"/>
          </w:tcPr>
          <w:p w14:paraId="65763337">
            <w:pPr>
              <w:spacing w:after="0" w:line="240" w:lineRule="auto"/>
            </w:pPr>
            <w:r>
              <w:t>Security: All API communications must be encrypted via TLS 1.3, and database data at rest must use AES-256 encryption.</w:t>
            </w:r>
          </w:p>
        </w:tc>
      </w:tr>
      <w:tr w14:paraId="5B4B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455377">
            <w:pPr>
              <w:spacing w:after="0" w:line="240" w:lineRule="auto"/>
            </w:pPr>
            <w:r>
              <w:t>NFR-03</w:t>
            </w:r>
          </w:p>
        </w:tc>
        <w:tc>
          <w:tcPr>
            <w:tcW w:w="4320" w:type="dxa"/>
          </w:tcPr>
          <w:p w14:paraId="02C3F201">
            <w:pPr>
              <w:spacing w:after="0" w:line="240" w:lineRule="auto"/>
            </w:pPr>
            <w:r>
              <w:t>Reliability (Uptime): The platform must maintain 99.99% availability, ensuring continuous cold-chain monitoring.</w:t>
            </w:r>
          </w:p>
        </w:tc>
      </w:tr>
      <w:tr w14:paraId="7679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8E19B7">
            <w:pPr>
              <w:spacing w:after="0" w:line="240" w:lineRule="auto"/>
            </w:pPr>
            <w:r>
              <w:t>NFR-04</w:t>
            </w:r>
          </w:p>
        </w:tc>
        <w:tc>
          <w:tcPr>
            <w:tcW w:w="4320" w:type="dxa"/>
          </w:tcPr>
          <w:p w14:paraId="65C650E6">
            <w:pPr>
              <w:spacing w:after="0" w:line="240" w:lineRule="auto"/>
            </w:pPr>
            <w:r>
              <w:t>Scalability: The system architecture must dynamically scale to support up to 500,000 active concurrent IoT sensors.</w:t>
            </w:r>
          </w:p>
        </w:tc>
      </w:tr>
      <w:tr w14:paraId="6933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6DF3B3">
            <w:pPr>
              <w:spacing w:after="0" w:line="240" w:lineRule="auto"/>
            </w:pPr>
            <w:r>
              <w:t>NFR-05</w:t>
            </w:r>
          </w:p>
        </w:tc>
        <w:tc>
          <w:tcPr>
            <w:tcW w:w="4320" w:type="dxa"/>
          </w:tcPr>
          <w:p w14:paraId="349D7AEC">
            <w:pPr>
              <w:spacing w:after="0" w:line="240" w:lineRule="auto"/>
            </w:pPr>
            <w:r>
              <w:t>Usability: The dashboard must be responsive, fully accessible (WCAG 2.1 AA), and usable on mobile devices.</w:t>
            </w:r>
          </w:p>
        </w:tc>
      </w:tr>
    </w:tbl>
    <w:p w14:paraId="10D17075">
      <w:r>
        <w:br w:type="page"/>
      </w:r>
    </w:p>
    <w:p w14:paraId="5A0CAF9E">
      <w:pPr>
        <w:pStyle w:val="2"/>
      </w:pPr>
      <w:r>
        <w:t>3. Test Scenarios Identification</w:t>
      </w:r>
    </w:p>
    <w:p w14:paraId="27729349">
      <w:r>
        <w:t>Based on the defined requirements, the following comprehensive test scenarios have been identified to ensure maximum test coverage.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1CF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216003">
            <w:pPr>
              <w:spacing w:after="0" w:line="240" w:lineRule="auto"/>
            </w:pPr>
            <w:r>
              <w:rPr>
                <w:b/>
              </w:rPr>
              <w:t>Scenario ID</w:t>
            </w:r>
          </w:p>
        </w:tc>
        <w:tc>
          <w:tcPr>
            <w:tcW w:w="2880" w:type="dxa"/>
          </w:tcPr>
          <w:p w14:paraId="2F179809">
            <w:pPr>
              <w:spacing w:after="0" w:line="240" w:lineRule="auto"/>
            </w:pPr>
            <w:r>
              <w:rPr>
                <w:b/>
              </w:rPr>
              <w:t>Test Scenario Description</w:t>
            </w:r>
          </w:p>
        </w:tc>
        <w:tc>
          <w:tcPr>
            <w:tcW w:w="2880" w:type="dxa"/>
          </w:tcPr>
          <w:p w14:paraId="709CAB31">
            <w:pPr>
              <w:spacing w:after="0" w:line="240" w:lineRule="auto"/>
            </w:pPr>
            <w:r>
              <w:rPr>
                <w:b/>
              </w:rPr>
              <w:t>Linked Requirements</w:t>
            </w:r>
          </w:p>
        </w:tc>
      </w:tr>
      <w:tr w14:paraId="5B9FE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BF8EBF">
            <w:pPr>
              <w:spacing w:after="0" w:line="240" w:lineRule="auto"/>
            </w:pPr>
            <w:r>
              <w:t>TS_01</w:t>
            </w:r>
          </w:p>
        </w:tc>
        <w:tc>
          <w:tcPr>
            <w:tcW w:w="2880" w:type="dxa"/>
          </w:tcPr>
          <w:p w14:paraId="4ED4A7A3">
            <w:pPr>
              <w:spacing w:after="0" w:line="240" w:lineRule="auto"/>
            </w:pPr>
            <w:r>
              <w:t>Verify Authentication and Role-Based Access controls across different user personas.</w:t>
            </w:r>
          </w:p>
        </w:tc>
        <w:tc>
          <w:tcPr>
            <w:tcW w:w="2880" w:type="dxa"/>
          </w:tcPr>
          <w:p w14:paraId="56CBEDBB">
            <w:pPr>
              <w:spacing w:after="0" w:line="240" w:lineRule="auto"/>
            </w:pPr>
            <w:r>
              <w:t>FR-01, NFR-02</w:t>
            </w:r>
          </w:p>
        </w:tc>
      </w:tr>
      <w:tr w14:paraId="1CEC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C3D25C1">
            <w:pPr>
              <w:spacing w:after="0" w:line="240" w:lineRule="auto"/>
            </w:pPr>
            <w:r>
              <w:t>TS_02</w:t>
            </w:r>
          </w:p>
        </w:tc>
        <w:tc>
          <w:tcPr>
            <w:tcW w:w="2880" w:type="dxa"/>
          </w:tcPr>
          <w:p w14:paraId="71318694">
            <w:pPr>
              <w:spacing w:after="0" w:line="240" w:lineRule="auto"/>
            </w:pPr>
            <w:r>
              <w:t>Verify the accuracy and boundary handling of IoT Temperature data ingestion.</w:t>
            </w:r>
          </w:p>
        </w:tc>
        <w:tc>
          <w:tcPr>
            <w:tcW w:w="2880" w:type="dxa"/>
          </w:tcPr>
          <w:p w14:paraId="7F968D1E">
            <w:pPr>
              <w:spacing w:after="0" w:line="240" w:lineRule="auto"/>
            </w:pPr>
            <w:r>
              <w:t>FR-02, FR-03, NFR-01</w:t>
            </w:r>
          </w:p>
        </w:tc>
      </w:tr>
      <w:tr w14:paraId="04DF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B354A1">
            <w:pPr>
              <w:spacing w:after="0" w:line="240" w:lineRule="auto"/>
            </w:pPr>
            <w:r>
              <w:t>TS_03</w:t>
            </w:r>
          </w:p>
        </w:tc>
        <w:tc>
          <w:tcPr>
            <w:tcW w:w="2880" w:type="dxa"/>
          </w:tcPr>
          <w:p w14:paraId="739C3267">
            <w:pPr>
              <w:spacing w:after="0" w:line="240" w:lineRule="auto"/>
            </w:pPr>
            <w:r>
              <w:t>Verify the accuracy and boundary handling of IoT Humidity data ingestion.</w:t>
            </w:r>
          </w:p>
        </w:tc>
        <w:tc>
          <w:tcPr>
            <w:tcW w:w="2880" w:type="dxa"/>
          </w:tcPr>
          <w:p w14:paraId="30111446">
            <w:pPr>
              <w:spacing w:after="0" w:line="240" w:lineRule="auto"/>
            </w:pPr>
            <w:r>
              <w:t>FR-02, FR-03, NFR-01</w:t>
            </w:r>
          </w:p>
        </w:tc>
      </w:tr>
      <w:tr w14:paraId="7D18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A2BECAD">
            <w:pPr>
              <w:spacing w:after="0" w:line="240" w:lineRule="auto"/>
            </w:pPr>
            <w:r>
              <w:t>TS_04</w:t>
            </w:r>
          </w:p>
        </w:tc>
        <w:tc>
          <w:tcPr>
            <w:tcW w:w="2880" w:type="dxa"/>
          </w:tcPr>
          <w:p w14:paraId="1261B0E3">
            <w:pPr>
              <w:spacing w:after="0" w:line="240" w:lineRule="auto"/>
            </w:pPr>
            <w:r>
              <w:t>Verify the State Transition lifecycle of a food batch through the supply chain.</w:t>
            </w:r>
          </w:p>
        </w:tc>
        <w:tc>
          <w:tcPr>
            <w:tcW w:w="2880" w:type="dxa"/>
          </w:tcPr>
          <w:p w14:paraId="29DD461E">
            <w:pPr>
              <w:spacing w:after="0" w:line="240" w:lineRule="auto"/>
            </w:pPr>
            <w:r>
              <w:t>FR-04, FR-07</w:t>
            </w:r>
          </w:p>
        </w:tc>
      </w:tr>
      <w:tr w14:paraId="7C75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CD3797">
            <w:pPr>
              <w:spacing w:after="0" w:line="240" w:lineRule="auto"/>
            </w:pPr>
            <w:r>
              <w:t>TS_05</w:t>
            </w:r>
          </w:p>
        </w:tc>
        <w:tc>
          <w:tcPr>
            <w:tcW w:w="2880" w:type="dxa"/>
          </w:tcPr>
          <w:p w14:paraId="2FB53FA3">
            <w:pPr>
              <w:spacing w:after="0" w:line="240" w:lineRule="auto"/>
            </w:pPr>
            <w:r>
              <w:t>Verify the AI Spoilage Prediction model using various combinations of sensor breaches.</w:t>
            </w:r>
          </w:p>
        </w:tc>
        <w:tc>
          <w:tcPr>
            <w:tcW w:w="2880" w:type="dxa"/>
          </w:tcPr>
          <w:p w14:paraId="6D3A5D5C">
            <w:pPr>
              <w:spacing w:after="0" w:line="240" w:lineRule="auto"/>
            </w:pPr>
            <w:r>
              <w:t>FR-06</w:t>
            </w:r>
          </w:p>
        </w:tc>
      </w:tr>
      <w:tr w14:paraId="5B6D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5D65E8">
            <w:pPr>
              <w:spacing w:after="0" w:line="240" w:lineRule="auto"/>
            </w:pPr>
            <w:r>
              <w:t>TS_06</w:t>
            </w:r>
          </w:p>
        </w:tc>
        <w:tc>
          <w:tcPr>
            <w:tcW w:w="2880" w:type="dxa"/>
          </w:tcPr>
          <w:p w14:paraId="17603E6E">
            <w:pPr>
              <w:spacing w:after="0" w:line="240" w:lineRule="auto"/>
            </w:pPr>
            <w:r>
              <w:t>Verify the Blockchain ledger integrity and origin traceability via QR Code scanning.</w:t>
            </w:r>
          </w:p>
        </w:tc>
        <w:tc>
          <w:tcPr>
            <w:tcW w:w="2880" w:type="dxa"/>
          </w:tcPr>
          <w:p w14:paraId="4B35D840">
            <w:pPr>
              <w:spacing w:after="0" w:line="240" w:lineRule="auto"/>
            </w:pPr>
            <w:r>
              <w:t>FR-04, FR-05, NFR-02</w:t>
            </w:r>
          </w:p>
        </w:tc>
      </w:tr>
      <w:tr w14:paraId="608C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145EFDE">
            <w:pPr>
              <w:spacing w:after="0" w:line="240" w:lineRule="auto"/>
            </w:pPr>
            <w:r>
              <w:t>TS_07</w:t>
            </w:r>
          </w:p>
        </w:tc>
        <w:tc>
          <w:tcPr>
            <w:tcW w:w="2880" w:type="dxa"/>
          </w:tcPr>
          <w:p w14:paraId="687AC9B0">
            <w:pPr>
              <w:spacing w:after="0" w:line="240" w:lineRule="auto"/>
            </w:pPr>
            <w:r>
              <w:t>Verify report generation for regulatory compliance with valid and invalid date parameters.</w:t>
            </w:r>
          </w:p>
        </w:tc>
        <w:tc>
          <w:tcPr>
            <w:tcW w:w="2880" w:type="dxa"/>
          </w:tcPr>
          <w:p w14:paraId="4A6DB44C">
            <w:pPr>
              <w:spacing w:after="0" w:line="240" w:lineRule="auto"/>
            </w:pPr>
            <w:r>
              <w:t>FR-08</w:t>
            </w:r>
          </w:p>
        </w:tc>
      </w:tr>
      <w:tr w14:paraId="5CDF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47D055">
            <w:pPr>
              <w:spacing w:after="0" w:line="240" w:lineRule="auto"/>
            </w:pPr>
            <w:r>
              <w:t>TS_08</w:t>
            </w:r>
          </w:p>
        </w:tc>
        <w:tc>
          <w:tcPr>
            <w:tcW w:w="2880" w:type="dxa"/>
          </w:tcPr>
          <w:p w14:paraId="32E20B63">
            <w:pPr>
              <w:spacing w:after="0" w:line="240" w:lineRule="auto"/>
            </w:pPr>
            <w:r>
              <w:t>Verify System UI rendering, integration stability, and overall performance under load.</w:t>
            </w:r>
          </w:p>
        </w:tc>
        <w:tc>
          <w:tcPr>
            <w:tcW w:w="2880" w:type="dxa"/>
          </w:tcPr>
          <w:p w14:paraId="6350AAD6">
            <w:pPr>
              <w:spacing w:after="0" w:line="240" w:lineRule="auto"/>
            </w:pPr>
            <w:r>
              <w:t>FR-09, FR-10, NFR-03, NFR-05</w:t>
            </w:r>
          </w:p>
        </w:tc>
      </w:tr>
    </w:tbl>
    <w:p w14:paraId="75C2B3D8">
      <w:pPr>
        <w:pStyle w:val="2"/>
      </w:pPr>
      <w:r>
        <w:t>4. Application of Test Design Techniques</w:t>
      </w:r>
    </w:p>
    <w:p w14:paraId="5C16F9E0">
      <w:r>
        <w:t>To satisfy the rubric criteria for 'Excellent' (correctly applies multiple techniques), the following black-box test design techniques are embedded into the test cases:</w:t>
      </w:r>
    </w:p>
    <w:p w14:paraId="6695E2ED">
      <w:pPr>
        <w:pStyle w:val="23"/>
      </w:pPr>
      <w:r>
        <w:t>Equivalence Partitioning (EP): Applied in authentication, humidity monitoring, and date-range inputs for reporting.</w:t>
      </w:r>
    </w:p>
    <w:p w14:paraId="0D649B6E">
      <w:pPr>
        <w:pStyle w:val="23"/>
      </w:pPr>
      <w:r>
        <w:t>Boundary Value Analysis (BVA): Extensively applied to the IoT Temperature monitoring module. Tests validate data exactly on the boundary (2.0, 8.0), just outside (1.9, 8.1), and nominal (5.0).</w:t>
      </w:r>
    </w:p>
    <w:p w14:paraId="5BFB8D33">
      <w:pPr>
        <w:pStyle w:val="23"/>
      </w:pPr>
      <w:r>
        <w:t>State Transition Testing: Applied to the supply chain tracking module. A batch must follow a strict sequence.</w:t>
      </w:r>
    </w:p>
    <w:p w14:paraId="43A45242">
      <w:pPr>
        <w:pStyle w:val="23"/>
      </w:pPr>
      <w:r>
        <w:t>Decision Table Testing: Applied to the complex AI Spoilage Prediction logic.</w:t>
      </w:r>
    </w:p>
    <w:p w14:paraId="0A779535">
      <w:r>
        <w:br w:type="page"/>
      </w:r>
    </w:p>
    <w:p w14:paraId="7C8EC554">
      <w:pPr>
        <w:pStyle w:val="2"/>
      </w:pPr>
      <w:r>
        <w:t>5. Detailed Test Cases Document</w:t>
      </w:r>
    </w:p>
    <w:p w14:paraId="7A514C60">
      <w:r>
        <w:t>The following detailed test case specifications cover normal, boundary, invalid, and exceptional conditions across all system modules.</w:t>
      </w:r>
    </w:p>
    <w:p w14:paraId="6C2BCB58">
      <w:pPr>
        <w:pStyle w:val="4"/>
      </w:pPr>
      <w:r>
        <w:t>TC_AUTH_001 | Module: Authentication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2225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D60628A">
            <w:pPr>
              <w:spacing w:after="0" w:line="240" w:lineRule="auto"/>
            </w:pPr>
            <w:r>
              <w:rPr>
                <w:b/>
              </w:rPr>
              <w:t>Test Scenario</w:t>
            </w:r>
          </w:p>
        </w:tc>
        <w:tc>
          <w:tcPr>
            <w:tcW w:w="7200" w:type="dxa"/>
          </w:tcPr>
          <w:p w14:paraId="36AF09F2">
            <w:pPr>
              <w:spacing w:after="0" w:line="240" w:lineRule="auto"/>
            </w:pPr>
            <w:r>
              <w:t>Verify login with valid admin credentials</w:t>
            </w:r>
          </w:p>
        </w:tc>
      </w:tr>
      <w:tr w14:paraId="65D5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ADE627">
            <w:pPr>
              <w:spacing w:after="0" w:line="240" w:lineRule="auto"/>
            </w:pPr>
            <w:r>
              <w:rPr>
                <w:b/>
              </w:rPr>
              <w:t>Design Technique</w:t>
            </w:r>
          </w:p>
        </w:tc>
        <w:tc>
          <w:tcPr>
            <w:tcW w:w="7200" w:type="dxa"/>
          </w:tcPr>
          <w:p w14:paraId="758A6339">
            <w:pPr>
              <w:spacing w:after="0" w:line="240" w:lineRule="auto"/>
            </w:pPr>
            <w:r>
              <w:t>Equivalence Partitioning (Valid)</w:t>
            </w:r>
          </w:p>
        </w:tc>
      </w:tr>
      <w:tr w14:paraId="4DD7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7B62D8">
            <w:pPr>
              <w:spacing w:after="0" w:line="240" w:lineRule="auto"/>
            </w:pPr>
            <w:r>
              <w:rPr>
                <w:b/>
              </w:rPr>
              <w:t>Test Steps</w:t>
            </w:r>
          </w:p>
        </w:tc>
        <w:tc>
          <w:tcPr>
            <w:tcW w:w="7200" w:type="dxa"/>
          </w:tcPr>
          <w:p w14:paraId="0AA96C73">
            <w:pPr>
              <w:spacing w:after="0" w:line="240" w:lineRule="auto"/>
            </w:pPr>
            <w:r>
              <w:t>1. Navigate to login page.</w:t>
            </w:r>
            <w:r>
              <w:br w:type="textWrapping"/>
            </w:r>
            <w:r>
              <w:t>2. Enter valid Admin username.</w:t>
            </w:r>
            <w:r>
              <w:br w:type="textWrapping"/>
            </w:r>
            <w:r>
              <w:t>3. Enter valid Admin password.</w:t>
            </w:r>
            <w:r>
              <w:br w:type="textWrapping"/>
            </w:r>
            <w:r>
              <w:t>4. Click 'Login'.</w:t>
            </w:r>
          </w:p>
        </w:tc>
      </w:tr>
      <w:tr w14:paraId="1DE2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A3AAF2">
            <w:pPr>
              <w:spacing w:after="0" w:line="240" w:lineRule="auto"/>
            </w:pPr>
            <w:r>
              <w:rPr>
                <w:b/>
              </w:rPr>
              <w:t>Test Data</w:t>
            </w:r>
          </w:p>
        </w:tc>
        <w:tc>
          <w:tcPr>
            <w:tcW w:w="7200" w:type="dxa"/>
          </w:tcPr>
          <w:p w14:paraId="72771453">
            <w:pPr>
              <w:spacing w:after="0" w:line="240" w:lineRule="auto"/>
            </w:pPr>
            <w:r>
              <w:t>User: admin_01, Pass: Secure@123</w:t>
            </w:r>
          </w:p>
        </w:tc>
      </w:tr>
      <w:tr w14:paraId="7BE6E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F3F240">
            <w:pPr>
              <w:spacing w:after="0" w:line="240" w:lineRule="auto"/>
            </w:pPr>
            <w:r>
              <w:rPr>
                <w:b/>
              </w:rPr>
              <w:t>Expected Result</w:t>
            </w:r>
          </w:p>
        </w:tc>
        <w:tc>
          <w:tcPr>
            <w:tcW w:w="7200" w:type="dxa"/>
          </w:tcPr>
          <w:p w14:paraId="3D973BE0">
            <w:pPr>
              <w:spacing w:after="0" w:line="240" w:lineRule="auto"/>
            </w:pPr>
            <w:r>
              <w:t>User is successfully logged in and redirected to Admin Dashboard.</w:t>
            </w:r>
          </w:p>
        </w:tc>
      </w:tr>
      <w:tr w14:paraId="5097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C78ED5">
            <w:pPr>
              <w:spacing w:after="0" w:line="240" w:lineRule="auto"/>
            </w:pPr>
            <w:r>
              <w:rPr>
                <w:b/>
              </w:rPr>
              <w:t>Actual Result / Status</w:t>
            </w:r>
          </w:p>
        </w:tc>
        <w:tc>
          <w:tcPr>
            <w:tcW w:w="7200" w:type="dxa"/>
          </w:tcPr>
          <w:p w14:paraId="64119426">
            <w:pPr>
              <w:spacing w:after="0" w:line="240" w:lineRule="auto"/>
            </w:pPr>
            <w:r>
              <w:t>Pending | Status: Untested</w:t>
            </w:r>
          </w:p>
        </w:tc>
      </w:tr>
    </w:tbl>
    <w:p w14:paraId="052009C5"/>
    <w:p w14:paraId="2C58EA72">
      <w:pPr>
        <w:pStyle w:val="4"/>
      </w:pPr>
      <w:r>
        <w:t>TC_AUTH_002 | Module: Authentication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43F6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C6A53D">
            <w:pPr>
              <w:spacing w:after="0" w:line="240" w:lineRule="auto"/>
            </w:pPr>
            <w:r>
              <w:rPr>
                <w:b/>
              </w:rPr>
              <w:t>Test Scenario</w:t>
            </w:r>
          </w:p>
        </w:tc>
        <w:tc>
          <w:tcPr>
            <w:tcW w:w="7200" w:type="dxa"/>
          </w:tcPr>
          <w:p w14:paraId="371D054B">
            <w:pPr>
              <w:spacing w:after="0" w:line="240" w:lineRule="auto"/>
            </w:pPr>
            <w:r>
              <w:t>Verify login with invalid password</w:t>
            </w:r>
          </w:p>
        </w:tc>
      </w:tr>
      <w:tr w14:paraId="7CC0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F79735">
            <w:pPr>
              <w:spacing w:after="0" w:line="240" w:lineRule="auto"/>
            </w:pPr>
            <w:r>
              <w:rPr>
                <w:b/>
              </w:rPr>
              <w:t>Design Technique</w:t>
            </w:r>
          </w:p>
        </w:tc>
        <w:tc>
          <w:tcPr>
            <w:tcW w:w="7200" w:type="dxa"/>
          </w:tcPr>
          <w:p w14:paraId="64F18AA8">
            <w:pPr>
              <w:spacing w:after="0" w:line="240" w:lineRule="auto"/>
            </w:pPr>
            <w:r>
              <w:t>Equivalence Partitioning (Invalid)</w:t>
            </w:r>
          </w:p>
        </w:tc>
      </w:tr>
      <w:tr w14:paraId="60E0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4B5026">
            <w:pPr>
              <w:spacing w:after="0" w:line="240" w:lineRule="auto"/>
            </w:pPr>
            <w:r>
              <w:rPr>
                <w:b/>
              </w:rPr>
              <w:t>Test Steps</w:t>
            </w:r>
          </w:p>
        </w:tc>
        <w:tc>
          <w:tcPr>
            <w:tcW w:w="7200" w:type="dxa"/>
          </w:tcPr>
          <w:p w14:paraId="3BC4DF2C">
            <w:pPr>
              <w:spacing w:after="0" w:line="240" w:lineRule="auto"/>
            </w:pPr>
            <w:r>
              <w:t>1. Navigate to login page.</w:t>
            </w:r>
            <w:r>
              <w:br w:type="textWrapping"/>
            </w:r>
            <w:r>
              <w:t>2. Enter valid username.</w:t>
            </w:r>
            <w:r>
              <w:br w:type="textWrapping"/>
            </w:r>
            <w:r>
              <w:t>3. Enter invalid password.</w:t>
            </w:r>
            <w:r>
              <w:br w:type="textWrapping"/>
            </w:r>
            <w:r>
              <w:t>4. Click 'Login'.</w:t>
            </w:r>
          </w:p>
        </w:tc>
      </w:tr>
      <w:tr w14:paraId="1DE4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13DF94">
            <w:pPr>
              <w:spacing w:after="0" w:line="240" w:lineRule="auto"/>
            </w:pPr>
            <w:r>
              <w:rPr>
                <w:b/>
              </w:rPr>
              <w:t>Test Data</w:t>
            </w:r>
          </w:p>
        </w:tc>
        <w:tc>
          <w:tcPr>
            <w:tcW w:w="7200" w:type="dxa"/>
          </w:tcPr>
          <w:p w14:paraId="1AAE47DC">
            <w:pPr>
              <w:spacing w:after="0" w:line="240" w:lineRule="auto"/>
            </w:pPr>
            <w:r>
              <w:t>User: admin_01, Pass: WrongPass1</w:t>
            </w:r>
          </w:p>
        </w:tc>
      </w:tr>
      <w:tr w14:paraId="4CEB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6037E9">
            <w:pPr>
              <w:spacing w:after="0" w:line="240" w:lineRule="auto"/>
            </w:pPr>
            <w:r>
              <w:rPr>
                <w:b/>
              </w:rPr>
              <w:t>Expected Result</w:t>
            </w:r>
          </w:p>
        </w:tc>
        <w:tc>
          <w:tcPr>
            <w:tcW w:w="7200" w:type="dxa"/>
          </w:tcPr>
          <w:p w14:paraId="10B20AE8">
            <w:pPr>
              <w:spacing w:after="0" w:line="240" w:lineRule="auto"/>
            </w:pPr>
            <w:r>
              <w:t>System displays 'Invalid Credentials' error message. Access denied.</w:t>
            </w:r>
          </w:p>
        </w:tc>
      </w:tr>
      <w:tr w14:paraId="1AE1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50D64B">
            <w:pPr>
              <w:spacing w:after="0" w:line="240" w:lineRule="auto"/>
            </w:pPr>
            <w:r>
              <w:rPr>
                <w:b/>
              </w:rPr>
              <w:t>Actual Result / Status</w:t>
            </w:r>
          </w:p>
        </w:tc>
        <w:tc>
          <w:tcPr>
            <w:tcW w:w="7200" w:type="dxa"/>
          </w:tcPr>
          <w:p w14:paraId="2319560F">
            <w:pPr>
              <w:spacing w:after="0" w:line="240" w:lineRule="auto"/>
            </w:pPr>
            <w:r>
              <w:t>Pending | Status: Untested</w:t>
            </w:r>
          </w:p>
        </w:tc>
      </w:tr>
    </w:tbl>
    <w:p w14:paraId="4A8C4A18"/>
    <w:p w14:paraId="03B270E9">
      <w:pPr>
        <w:pStyle w:val="4"/>
      </w:pPr>
      <w:r>
        <w:t>TC_AUTH_003 | Module: Authentication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558A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8FDF72">
            <w:pPr>
              <w:spacing w:after="0" w:line="240" w:lineRule="auto"/>
            </w:pPr>
            <w:r>
              <w:rPr>
                <w:b/>
              </w:rPr>
              <w:t>Test Scenario</w:t>
            </w:r>
          </w:p>
        </w:tc>
        <w:tc>
          <w:tcPr>
            <w:tcW w:w="7200" w:type="dxa"/>
          </w:tcPr>
          <w:p w14:paraId="6397CCDB">
            <w:pPr>
              <w:spacing w:after="0" w:line="240" w:lineRule="auto"/>
            </w:pPr>
            <w:r>
              <w:t>Verify password length validation (Minimum)</w:t>
            </w:r>
          </w:p>
        </w:tc>
      </w:tr>
      <w:tr w14:paraId="21E4E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9D5AFF">
            <w:pPr>
              <w:spacing w:after="0" w:line="240" w:lineRule="auto"/>
            </w:pPr>
            <w:r>
              <w:rPr>
                <w:b/>
              </w:rPr>
              <w:t>Design Technique</w:t>
            </w:r>
          </w:p>
        </w:tc>
        <w:tc>
          <w:tcPr>
            <w:tcW w:w="7200" w:type="dxa"/>
          </w:tcPr>
          <w:p w14:paraId="48157804">
            <w:pPr>
              <w:spacing w:after="0" w:line="240" w:lineRule="auto"/>
            </w:pPr>
            <w:r>
              <w:t>Boundary Value Analysis</w:t>
            </w:r>
          </w:p>
        </w:tc>
      </w:tr>
      <w:tr w14:paraId="295C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581B60">
            <w:pPr>
              <w:spacing w:after="0" w:line="240" w:lineRule="auto"/>
            </w:pPr>
            <w:r>
              <w:rPr>
                <w:b/>
              </w:rPr>
              <w:t>Test Steps</w:t>
            </w:r>
          </w:p>
        </w:tc>
        <w:tc>
          <w:tcPr>
            <w:tcW w:w="7200" w:type="dxa"/>
          </w:tcPr>
          <w:p w14:paraId="76B5D79F">
            <w:pPr>
              <w:spacing w:after="0" w:line="240" w:lineRule="auto"/>
            </w:pPr>
            <w:r>
              <w:t>1. Navigate to registration.</w:t>
            </w:r>
            <w:r>
              <w:br w:type="textWrapping"/>
            </w:r>
            <w:r>
              <w:t>2. Enter password of 7 characters.</w:t>
            </w:r>
            <w:r>
              <w:br w:type="textWrapping"/>
            </w:r>
            <w:r>
              <w:t>3. Submit.</w:t>
            </w:r>
          </w:p>
        </w:tc>
      </w:tr>
      <w:tr w14:paraId="78FB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D4A48E">
            <w:pPr>
              <w:spacing w:after="0" w:line="240" w:lineRule="auto"/>
            </w:pPr>
            <w:r>
              <w:rPr>
                <w:b/>
              </w:rPr>
              <w:t>Test Data</w:t>
            </w:r>
          </w:p>
        </w:tc>
        <w:tc>
          <w:tcPr>
            <w:tcW w:w="7200" w:type="dxa"/>
          </w:tcPr>
          <w:p w14:paraId="026E0025">
            <w:pPr>
              <w:spacing w:after="0" w:line="240" w:lineRule="auto"/>
            </w:pPr>
            <w:r>
              <w:t>Pass: Abcd@12</w:t>
            </w:r>
          </w:p>
        </w:tc>
      </w:tr>
      <w:tr w14:paraId="06D2E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61FAEC">
            <w:pPr>
              <w:spacing w:after="0" w:line="240" w:lineRule="auto"/>
            </w:pPr>
            <w:r>
              <w:rPr>
                <w:b/>
              </w:rPr>
              <w:t>Expected Result</w:t>
            </w:r>
          </w:p>
        </w:tc>
        <w:tc>
          <w:tcPr>
            <w:tcW w:w="7200" w:type="dxa"/>
          </w:tcPr>
          <w:p w14:paraId="25C46732">
            <w:pPr>
              <w:spacing w:after="0" w:line="240" w:lineRule="auto"/>
            </w:pPr>
            <w:r>
              <w:t>Validation error: 'Password must be at least 8 characters'.</w:t>
            </w:r>
          </w:p>
        </w:tc>
      </w:tr>
      <w:tr w14:paraId="1B42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2AB30A">
            <w:pPr>
              <w:spacing w:after="0" w:line="240" w:lineRule="auto"/>
            </w:pPr>
            <w:r>
              <w:rPr>
                <w:b/>
              </w:rPr>
              <w:t>Actual Result / Status</w:t>
            </w:r>
          </w:p>
        </w:tc>
        <w:tc>
          <w:tcPr>
            <w:tcW w:w="7200" w:type="dxa"/>
          </w:tcPr>
          <w:p w14:paraId="419A9D70">
            <w:pPr>
              <w:spacing w:after="0" w:line="240" w:lineRule="auto"/>
            </w:pPr>
            <w:r>
              <w:t>Pending | Status: Untested</w:t>
            </w:r>
          </w:p>
        </w:tc>
      </w:tr>
    </w:tbl>
    <w:p w14:paraId="74398C73"/>
    <w:p w14:paraId="344636A5">
      <w:pPr>
        <w:pStyle w:val="4"/>
      </w:pPr>
      <w:r>
        <w:t>TC_AUTH_004 | Module: Authentication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1CBF9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BDF616">
            <w:pPr>
              <w:spacing w:after="0" w:line="240" w:lineRule="auto"/>
            </w:pPr>
            <w:r>
              <w:rPr>
                <w:b/>
              </w:rPr>
              <w:t>Test Scenario</w:t>
            </w:r>
          </w:p>
        </w:tc>
        <w:tc>
          <w:tcPr>
            <w:tcW w:w="7200" w:type="dxa"/>
          </w:tcPr>
          <w:p w14:paraId="444F2559">
            <w:pPr>
              <w:spacing w:after="0" w:line="240" w:lineRule="auto"/>
            </w:pPr>
            <w:r>
              <w:t>Verify password length validation (Exact Minimum)</w:t>
            </w:r>
          </w:p>
        </w:tc>
      </w:tr>
      <w:tr w14:paraId="6C15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A2BB3B">
            <w:pPr>
              <w:spacing w:after="0" w:line="240" w:lineRule="auto"/>
            </w:pPr>
            <w:r>
              <w:rPr>
                <w:b/>
              </w:rPr>
              <w:t>Design Technique</w:t>
            </w:r>
          </w:p>
        </w:tc>
        <w:tc>
          <w:tcPr>
            <w:tcW w:w="7200" w:type="dxa"/>
          </w:tcPr>
          <w:p w14:paraId="0CBA1194">
            <w:pPr>
              <w:spacing w:after="0" w:line="240" w:lineRule="auto"/>
            </w:pPr>
            <w:r>
              <w:t>Boundary Value Analysis</w:t>
            </w:r>
          </w:p>
        </w:tc>
      </w:tr>
      <w:tr w14:paraId="5695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5F8AA2">
            <w:pPr>
              <w:spacing w:after="0" w:line="240" w:lineRule="auto"/>
            </w:pPr>
            <w:r>
              <w:rPr>
                <w:b/>
              </w:rPr>
              <w:t>Test Steps</w:t>
            </w:r>
          </w:p>
        </w:tc>
        <w:tc>
          <w:tcPr>
            <w:tcW w:w="7200" w:type="dxa"/>
          </w:tcPr>
          <w:p w14:paraId="1EE2E0EC">
            <w:pPr>
              <w:spacing w:after="0" w:line="240" w:lineRule="auto"/>
            </w:pPr>
            <w:r>
              <w:t>1. Navigate to registration.</w:t>
            </w:r>
            <w:r>
              <w:br w:type="textWrapping"/>
            </w:r>
            <w:r>
              <w:t>2. Enter password of 8 characters.</w:t>
            </w:r>
            <w:r>
              <w:br w:type="textWrapping"/>
            </w:r>
            <w:r>
              <w:t>3. Submit.</w:t>
            </w:r>
          </w:p>
        </w:tc>
      </w:tr>
      <w:tr w14:paraId="07CB5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D57E49">
            <w:pPr>
              <w:spacing w:after="0" w:line="240" w:lineRule="auto"/>
            </w:pPr>
            <w:r>
              <w:rPr>
                <w:b/>
              </w:rPr>
              <w:t>Test Data</w:t>
            </w:r>
          </w:p>
        </w:tc>
        <w:tc>
          <w:tcPr>
            <w:tcW w:w="7200" w:type="dxa"/>
          </w:tcPr>
          <w:p w14:paraId="7F706B27">
            <w:pPr>
              <w:spacing w:after="0" w:line="240" w:lineRule="auto"/>
            </w:pPr>
            <w:r>
              <w:t>Pass: Abcd@123</w:t>
            </w:r>
          </w:p>
        </w:tc>
      </w:tr>
      <w:tr w14:paraId="0DBE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DF675CD">
            <w:pPr>
              <w:spacing w:after="0" w:line="240" w:lineRule="auto"/>
            </w:pPr>
            <w:r>
              <w:rPr>
                <w:b/>
              </w:rPr>
              <w:t>Expected Result</w:t>
            </w:r>
          </w:p>
        </w:tc>
        <w:tc>
          <w:tcPr>
            <w:tcW w:w="7200" w:type="dxa"/>
          </w:tcPr>
          <w:p w14:paraId="3AF473B5">
            <w:pPr>
              <w:spacing w:after="0" w:line="240" w:lineRule="auto"/>
            </w:pPr>
            <w:r>
              <w:t>Password accepted successfully.</w:t>
            </w:r>
          </w:p>
        </w:tc>
      </w:tr>
      <w:tr w14:paraId="18310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ABA443">
            <w:pPr>
              <w:spacing w:after="0" w:line="240" w:lineRule="auto"/>
            </w:pPr>
            <w:r>
              <w:rPr>
                <w:b/>
              </w:rPr>
              <w:t>Actual Result / Status</w:t>
            </w:r>
          </w:p>
        </w:tc>
        <w:tc>
          <w:tcPr>
            <w:tcW w:w="7200" w:type="dxa"/>
          </w:tcPr>
          <w:p w14:paraId="080C7F53">
            <w:pPr>
              <w:spacing w:after="0" w:line="240" w:lineRule="auto"/>
            </w:pPr>
            <w:r>
              <w:t>Pending | Status: Untested</w:t>
            </w:r>
          </w:p>
        </w:tc>
      </w:tr>
    </w:tbl>
    <w:p w14:paraId="3CCD0ECA"/>
    <w:p w14:paraId="269299E8">
      <w:pPr>
        <w:pStyle w:val="4"/>
      </w:pPr>
      <w:r>
        <w:t>TC_IOT_T_001 | Module: IoT Temp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3DFE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AF58A1">
            <w:pPr>
              <w:spacing w:after="0" w:line="240" w:lineRule="auto"/>
            </w:pPr>
            <w:r>
              <w:rPr>
                <w:b/>
              </w:rPr>
              <w:t>Test Scenario</w:t>
            </w:r>
          </w:p>
        </w:tc>
        <w:tc>
          <w:tcPr>
            <w:tcW w:w="7200" w:type="dxa"/>
          </w:tcPr>
          <w:p w14:paraId="1549CF75">
            <w:pPr>
              <w:spacing w:after="0" w:line="240" w:lineRule="auto"/>
            </w:pPr>
            <w:r>
              <w:t>Verify system response for sensor temp = 1.9°C</w:t>
            </w:r>
          </w:p>
        </w:tc>
      </w:tr>
      <w:tr w14:paraId="2D0C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48E298">
            <w:pPr>
              <w:spacing w:after="0" w:line="240" w:lineRule="auto"/>
            </w:pPr>
            <w:r>
              <w:rPr>
                <w:b/>
              </w:rPr>
              <w:t>Design Technique</w:t>
            </w:r>
          </w:p>
        </w:tc>
        <w:tc>
          <w:tcPr>
            <w:tcW w:w="7200" w:type="dxa"/>
          </w:tcPr>
          <w:p w14:paraId="27E870D8">
            <w:pPr>
              <w:spacing w:after="0" w:line="240" w:lineRule="auto"/>
            </w:pPr>
            <w:r>
              <w:t>Boundary Value Analysis - Invalid (Low)</w:t>
            </w:r>
          </w:p>
        </w:tc>
      </w:tr>
      <w:tr w14:paraId="634B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EECB73">
            <w:pPr>
              <w:spacing w:after="0" w:line="240" w:lineRule="auto"/>
            </w:pPr>
            <w:r>
              <w:rPr>
                <w:b/>
              </w:rPr>
              <w:t>Test Steps</w:t>
            </w:r>
          </w:p>
        </w:tc>
        <w:tc>
          <w:tcPr>
            <w:tcW w:w="7200" w:type="dxa"/>
          </w:tcPr>
          <w:p w14:paraId="59009185">
            <w:pPr>
              <w:spacing w:after="0" w:line="240" w:lineRule="auto"/>
            </w:pPr>
            <w:r>
              <w:t>1. Mock IoT sensor payload with temp=1.9°C.</w:t>
            </w:r>
            <w:r>
              <w:br w:type="textWrapping"/>
            </w:r>
            <w:r>
              <w:t>2. Send payload to ingest API.</w:t>
            </w:r>
            <w:r>
              <w:br w:type="textWrapping"/>
            </w:r>
            <w:r>
              <w:t>3. Verify database log.</w:t>
            </w:r>
            <w:r>
              <w:br w:type="textWrapping"/>
            </w:r>
            <w:r>
              <w:t>4. Check dashboard status/alerts.</w:t>
            </w:r>
          </w:p>
        </w:tc>
      </w:tr>
      <w:tr w14:paraId="000E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3E24DC">
            <w:pPr>
              <w:spacing w:after="0" w:line="240" w:lineRule="auto"/>
            </w:pPr>
            <w:r>
              <w:rPr>
                <w:b/>
              </w:rPr>
              <w:t>Test Data</w:t>
            </w:r>
          </w:p>
        </w:tc>
        <w:tc>
          <w:tcPr>
            <w:tcW w:w="7200" w:type="dxa"/>
          </w:tcPr>
          <w:p w14:paraId="61CEE15B">
            <w:pPr>
              <w:spacing w:after="0" w:line="240" w:lineRule="auto"/>
            </w:pPr>
            <w:r>
              <w:t>Payload: {'sensor_id': 'S_101', 'batch_id': 'B_55', 'temp_c': 1.9}</w:t>
            </w:r>
          </w:p>
        </w:tc>
      </w:tr>
      <w:tr w14:paraId="0C4A6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E1C4C1">
            <w:pPr>
              <w:spacing w:after="0" w:line="240" w:lineRule="auto"/>
            </w:pPr>
            <w:r>
              <w:rPr>
                <w:b/>
              </w:rPr>
              <w:t>Expected Result</w:t>
            </w:r>
          </w:p>
        </w:tc>
        <w:tc>
          <w:tcPr>
            <w:tcW w:w="7200" w:type="dxa"/>
          </w:tcPr>
          <w:p w14:paraId="333EC07E">
            <w:pPr>
              <w:spacing w:after="0" w:line="240" w:lineRule="auto"/>
            </w:pPr>
            <w:r>
              <w:t>System logs temp, triggers 'Low Temp Alert', marks risk status.</w:t>
            </w:r>
          </w:p>
        </w:tc>
      </w:tr>
      <w:tr w14:paraId="7078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B95386">
            <w:pPr>
              <w:spacing w:after="0" w:line="240" w:lineRule="auto"/>
            </w:pPr>
            <w:r>
              <w:rPr>
                <w:b/>
              </w:rPr>
              <w:t>Actual Result / Status</w:t>
            </w:r>
          </w:p>
        </w:tc>
        <w:tc>
          <w:tcPr>
            <w:tcW w:w="7200" w:type="dxa"/>
          </w:tcPr>
          <w:p w14:paraId="245C023B">
            <w:pPr>
              <w:spacing w:after="0" w:line="240" w:lineRule="auto"/>
            </w:pPr>
            <w:r>
              <w:t>Pending | Status: Untested</w:t>
            </w:r>
          </w:p>
        </w:tc>
      </w:tr>
    </w:tbl>
    <w:p w14:paraId="63171987"/>
    <w:p w14:paraId="11533DFC">
      <w:pPr>
        <w:pStyle w:val="4"/>
      </w:pPr>
      <w:r>
        <w:t>TC_IOT_T_002 | Module: IoT Temp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557E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2E1016">
            <w:pPr>
              <w:spacing w:after="0" w:line="240" w:lineRule="auto"/>
            </w:pPr>
            <w:r>
              <w:rPr>
                <w:b/>
              </w:rPr>
              <w:t>Test Scenario</w:t>
            </w:r>
          </w:p>
        </w:tc>
        <w:tc>
          <w:tcPr>
            <w:tcW w:w="7200" w:type="dxa"/>
          </w:tcPr>
          <w:p w14:paraId="1CA940F6">
            <w:pPr>
              <w:spacing w:after="0" w:line="240" w:lineRule="auto"/>
            </w:pPr>
            <w:r>
              <w:t>Verify system response for sensor temp = 2.0°C</w:t>
            </w:r>
          </w:p>
        </w:tc>
      </w:tr>
      <w:tr w14:paraId="3680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E9515C">
            <w:pPr>
              <w:spacing w:after="0" w:line="240" w:lineRule="auto"/>
            </w:pPr>
            <w:r>
              <w:rPr>
                <w:b/>
              </w:rPr>
              <w:t>Design Technique</w:t>
            </w:r>
          </w:p>
        </w:tc>
        <w:tc>
          <w:tcPr>
            <w:tcW w:w="7200" w:type="dxa"/>
          </w:tcPr>
          <w:p w14:paraId="5F83D815">
            <w:pPr>
              <w:spacing w:after="0" w:line="240" w:lineRule="auto"/>
            </w:pPr>
            <w:r>
              <w:t>Boundary Value Analysis - Valid (Lower Boundary)</w:t>
            </w:r>
          </w:p>
        </w:tc>
      </w:tr>
      <w:tr w14:paraId="2796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50FF5F">
            <w:pPr>
              <w:spacing w:after="0" w:line="240" w:lineRule="auto"/>
            </w:pPr>
            <w:r>
              <w:rPr>
                <w:b/>
              </w:rPr>
              <w:t>Test Steps</w:t>
            </w:r>
          </w:p>
        </w:tc>
        <w:tc>
          <w:tcPr>
            <w:tcW w:w="7200" w:type="dxa"/>
          </w:tcPr>
          <w:p w14:paraId="33CAD35B">
            <w:pPr>
              <w:spacing w:after="0" w:line="240" w:lineRule="auto"/>
            </w:pPr>
            <w:r>
              <w:t>1. Mock IoT sensor payload with temp=2.0°C.</w:t>
            </w:r>
            <w:r>
              <w:br w:type="textWrapping"/>
            </w:r>
            <w:r>
              <w:t>2. Send payload to ingest API.</w:t>
            </w:r>
            <w:r>
              <w:br w:type="textWrapping"/>
            </w:r>
            <w:r>
              <w:t>3. Verify database log.</w:t>
            </w:r>
            <w:r>
              <w:br w:type="textWrapping"/>
            </w:r>
            <w:r>
              <w:t>4. Check dashboard status/alerts.</w:t>
            </w:r>
          </w:p>
        </w:tc>
      </w:tr>
      <w:tr w14:paraId="0AF6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92F6F4">
            <w:pPr>
              <w:spacing w:after="0" w:line="240" w:lineRule="auto"/>
            </w:pPr>
            <w:r>
              <w:rPr>
                <w:b/>
              </w:rPr>
              <w:t>Test Data</w:t>
            </w:r>
          </w:p>
        </w:tc>
        <w:tc>
          <w:tcPr>
            <w:tcW w:w="7200" w:type="dxa"/>
          </w:tcPr>
          <w:p w14:paraId="3E22C4F7">
            <w:pPr>
              <w:spacing w:after="0" w:line="240" w:lineRule="auto"/>
            </w:pPr>
            <w:r>
              <w:t>Payload: {'sensor_id': 'S_101', 'batch_id': 'B_55', 'temp_c': 2.0}</w:t>
            </w:r>
          </w:p>
        </w:tc>
      </w:tr>
      <w:tr w14:paraId="0D29F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0FC0A3">
            <w:pPr>
              <w:spacing w:after="0" w:line="240" w:lineRule="auto"/>
            </w:pPr>
            <w:r>
              <w:rPr>
                <w:b/>
              </w:rPr>
              <w:t>Expected Result</w:t>
            </w:r>
          </w:p>
        </w:tc>
        <w:tc>
          <w:tcPr>
            <w:tcW w:w="7200" w:type="dxa"/>
          </w:tcPr>
          <w:p w14:paraId="325B6D3D">
            <w:pPr>
              <w:spacing w:after="0" w:line="240" w:lineRule="auto"/>
            </w:pPr>
            <w:r>
              <w:t>System logs temp, status remains 'Optimal'.</w:t>
            </w:r>
          </w:p>
        </w:tc>
      </w:tr>
      <w:tr w14:paraId="4E16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B386F5">
            <w:pPr>
              <w:spacing w:after="0" w:line="240" w:lineRule="auto"/>
            </w:pPr>
            <w:r>
              <w:rPr>
                <w:b/>
              </w:rPr>
              <w:t>Actual Result / Status</w:t>
            </w:r>
          </w:p>
        </w:tc>
        <w:tc>
          <w:tcPr>
            <w:tcW w:w="7200" w:type="dxa"/>
          </w:tcPr>
          <w:p w14:paraId="58E27E13">
            <w:pPr>
              <w:spacing w:after="0" w:line="240" w:lineRule="auto"/>
            </w:pPr>
            <w:r>
              <w:t>Pending | Status: Untested</w:t>
            </w:r>
          </w:p>
        </w:tc>
      </w:tr>
    </w:tbl>
    <w:p w14:paraId="430BE64F"/>
    <w:p w14:paraId="2BBEFC2F">
      <w:pPr>
        <w:pStyle w:val="4"/>
      </w:pPr>
      <w:r>
        <w:t>TC_IOT_T_003 | Module: IoT Temp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7A4329AA">
        <w:tblPrEx>
          <w:tblCellMar>
            <w:top w:w="0" w:type="dxa"/>
            <w:left w:w="108" w:type="dxa"/>
            <w:bottom w:w="0" w:type="dxa"/>
            <w:right w:w="108" w:type="dxa"/>
          </w:tblCellMar>
        </w:tblPrEx>
        <w:tc>
          <w:tcPr>
            <w:tcW w:w="2160" w:type="dxa"/>
          </w:tcPr>
          <w:p w14:paraId="7688163B">
            <w:pPr>
              <w:spacing w:after="0" w:line="240" w:lineRule="auto"/>
            </w:pPr>
            <w:r>
              <w:rPr>
                <w:b/>
              </w:rPr>
              <w:t>Test Scenario</w:t>
            </w:r>
          </w:p>
        </w:tc>
        <w:tc>
          <w:tcPr>
            <w:tcW w:w="7200" w:type="dxa"/>
          </w:tcPr>
          <w:p w14:paraId="536645D1">
            <w:pPr>
              <w:spacing w:after="0" w:line="240" w:lineRule="auto"/>
            </w:pPr>
            <w:r>
              <w:t>Verify system response for sensor temp = 2.1°C</w:t>
            </w:r>
          </w:p>
        </w:tc>
      </w:tr>
      <w:tr w14:paraId="7C7C7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CB1D39">
            <w:pPr>
              <w:spacing w:after="0" w:line="240" w:lineRule="auto"/>
            </w:pPr>
            <w:r>
              <w:rPr>
                <w:b/>
              </w:rPr>
              <w:t>Design Technique</w:t>
            </w:r>
          </w:p>
        </w:tc>
        <w:tc>
          <w:tcPr>
            <w:tcW w:w="7200" w:type="dxa"/>
          </w:tcPr>
          <w:p w14:paraId="724A72DA">
            <w:pPr>
              <w:spacing w:after="0" w:line="240" w:lineRule="auto"/>
            </w:pPr>
            <w:r>
              <w:t>Boundary Value Analysis - Valid (Just inside lower)</w:t>
            </w:r>
          </w:p>
        </w:tc>
      </w:tr>
      <w:tr w14:paraId="6DA4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602531">
            <w:pPr>
              <w:spacing w:after="0" w:line="240" w:lineRule="auto"/>
            </w:pPr>
            <w:r>
              <w:rPr>
                <w:b/>
              </w:rPr>
              <w:t>Test Steps</w:t>
            </w:r>
          </w:p>
        </w:tc>
        <w:tc>
          <w:tcPr>
            <w:tcW w:w="7200" w:type="dxa"/>
          </w:tcPr>
          <w:p w14:paraId="0E095699">
            <w:pPr>
              <w:spacing w:after="0" w:line="240" w:lineRule="auto"/>
            </w:pPr>
            <w:r>
              <w:t>1. Mock IoT sensor payload with temp=2.1°C.</w:t>
            </w:r>
            <w:r>
              <w:br w:type="textWrapping"/>
            </w:r>
            <w:r>
              <w:t>2. Send payload to ingest API.</w:t>
            </w:r>
            <w:r>
              <w:br w:type="textWrapping"/>
            </w:r>
            <w:r>
              <w:t>3. Verify database log.</w:t>
            </w:r>
            <w:r>
              <w:br w:type="textWrapping"/>
            </w:r>
            <w:r>
              <w:t>4. Check dashboard status/alerts.</w:t>
            </w:r>
          </w:p>
        </w:tc>
      </w:tr>
      <w:tr w14:paraId="5EC4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1BE696">
            <w:pPr>
              <w:spacing w:after="0" w:line="240" w:lineRule="auto"/>
            </w:pPr>
            <w:r>
              <w:rPr>
                <w:b/>
              </w:rPr>
              <w:t>Test Data</w:t>
            </w:r>
          </w:p>
        </w:tc>
        <w:tc>
          <w:tcPr>
            <w:tcW w:w="7200" w:type="dxa"/>
          </w:tcPr>
          <w:p w14:paraId="2D513972">
            <w:pPr>
              <w:spacing w:after="0" w:line="240" w:lineRule="auto"/>
            </w:pPr>
            <w:r>
              <w:t>Payload: {'sensor_id': 'S_101', 'batch_id': 'B_55', 'temp_c': 2.1}</w:t>
            </w:r>
          </w:p>
        </w:tc>
      </w:tr>
      <w:tr w14:paraId="2E7E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08F2F3">
            <w:pPr>
              <w:spacing w:after="0" w:line="240" w:lineRule="auto"/>
            </w:pPr>
            <w:r>
              <w:rPr>
                <w:b/>
              </w:rPr>
              <w:t>Expected Result</w:t>
            </w:r>
          </w:p>
        </w:tc>
        <w:tc>
          <w:tcPr>
            <w:tcW w:w="7200" w:type="dxa"/>
          </w:tcPr>
          <w:p w14:paraId="6998F944">
            <w:pPr>
              <w:spacing w:after="0" w:line="240" w:lineRule="auto"/>
            </w:pPr>
            <w:r>
              <w:t>System logs temp, status remains 'Optimal'.</w:t>
            </w:r>
          </w:p>
        </w:tc>
      </w:tr>
      <w:tr w14:paraId="6869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F28671">
            <w:pPr>
              <w:spacing w:after="0" w:line="240" w:lineRule="auto"/>
            </w:pPr>
            <w:r>
              <w:rPr>
                <w:b/>
              </w:rPr>
              <w:t>Actual Result / Status</w:t>
            </w:r>
          </w:p>
        </w:tc>
        <w:tc>
          <w:tcPr>
            <w:tcW w:w="7200" w:type="dxa"/>
          </w:tcPr>
          <w:p w14:paraId="69AC326C">
            <w:pPr>
              <w:spacing w:after="0" w:line="240" w:lineRule="auto"/>
            </w:pPr>
            <w:r>
              <w:t>Pending | Status: Untested</w:t>
            </w:r>
          </w:p>
        </w:tc>
      </w:tr>
    </w:tbl>
    <w:p w14:paraId="64070573"/>
    <w:p w14:paraId="735428A0">
      <w:pPr>
        <w:pStyle w:val="4"/>
      </w:pPr>
      <w:r>
        <w:t>TC_IOT_T_004 | Module: IoT Temp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0F62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7413FC">
            <w:pPr>
              <w:spacing w:after="0" w:line="240" w:lineRule="auto"/>
            </w:pPr>
            <w:r>
              <w:rPr>
                <w:b/>
              </w:rPr>
              <w:t>Test Scenario</w:t>
            </w:r>
          </w:p>
        </w:tc>
        <w:tc>
          <w:tcPr>
            <w:tcW w:w="7200" w:type="dxa"/>
          </w:tcPr>
          <w:p w14:paraId="554D5965">
            <w:pPr>
              <w:spacing w:after="0" w:line="240" w:lineRule="auto"/>
            </w:pPr>
            <w:r>
              <w:t>Verify system response for sensor temp = 5.0°C</w:t>
            </w:r>
          </w:p>
        </w:tc>
      </w:tr>
      <w:tr w14:paraId="68AB5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DCF81E4">
            <w:pPr>
              <w:spacing w:after="0" w:line="240" w:lineRule="auto"/>
            </w:pPr>
            <w:r>
              <w:rPr>
                <w:b/>
              </w:rPr>
              <w:t>Design Technique</w:t>
            </w:r>
          </w:p>
        </w:tc>
        <w:tc>
          <w:tcPr>
            <w:tcW w:w="7200" w:type="dxa"/>
          </w:tcPr>
          <w:p w14:paraId="6B33B898">
            <w:pPr>
              <w:spacing w:after="0" w:line="240" w:lineRule="auto"/>
            </w:pPr>
            <w:r>
              <w:t>Boundary Value Analysis - Valid (Nominal)</w:t>
            </w:r>
          </w:p>
        </w:tc>
      </w:tr>
      <w:tr w14:paraId="6701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A62141">
            <w:pPr>
              <w:spacing w:after="0" w:line="240" w:lineRule="auto"/>
            </w:pPr>
            <w:r>
              <w:rPr>
                <w:b/>
              </w:rPr>
              <w:t>Test Steps</w:t>
            </w:r>
          </w:p>
        </w:tc>
        <w:tc>
          <w:tcPr>
            <w:tcW w:w="7200" w:type="dxa"/>
          </w:tcPr>
          <w:p w14:paraId="5A576A72">
            <w:pPr>
              <w:spacing w:after="0" w:line="240" w:lineRule="auto"/>
            </w:pPr>
            <w:r>
              <w:t>1. Mock IoT sensor payload with temp=5.0°C.</w:t>
            </w:r>
            <w:r>
              <w:br w:type="textWrapping"/>
            </w:r>
            <w:r>
              <w:t>2. Send payload to ingest API.</w:t>
            </w:r>
            <w:r>
              <w:br w:type="textWrapping"/>
            </w:r>
            <w:r>
              <w:t>3. Verify database log.</w:t>
            </w:r>
            <w:r>
              <w:br w:type="textWrapping"/>
            </w:r>
            <w:r>
              <w:t>4. Check dashboard status/alerts.</w:t>
            </w:r>
          </w:p>
        </w:tc>
      </w:tr>
      <w:tr w14:paraId="7A65E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2B9AAA">
            <w:pPr>
              <w:spacing w:after="0" w:line="240" w:lineRule="auto"/>
            </w:pPr>
            <w:r>
              <w:rPr>
                <w:b/>
              </w:rPr>
              <w:t>Test Data</w:t>
            </w:r>
          </w:p>
        </w:tc>
        <w:tc>
          <w:tcPr>
            <w:tcW w:w="7200" w:type="dxa"/>
          </w:tcPr>
          <w:p w14:paraId="02483592">
            <w:pPr>
              <w:spacing w:after="0" w:line="240" w:lineRule="auto"/>
            </w:pPr>
            <w:r>
              <w:t>Payload: {'sensor_id': 'S_101', 'batch_id': 'B_55', 'temp_c': 5.0}</w:t>
            </w:r>
          </w:p>
        </w:tc>
      </w:tr>
      <w:tr w14:paraId="54B2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5463BD">
            <w:pPr>
              <w:spacing w:after="0" w:line="240" w:lineRule="auto"/>
            </w:pPr>
            <w:r>
              <w:rPr>
                <w:b/>
              </w:rPr>
              <w:t>Expected Result</w:t>
            </w:r>
          </w:p>
        </w:tc>
        <w:tc>
          <w:tcPr>
            <w:tcW w:w="7200" w:type="dxa"/>
          </w:tcPr>
          <w:p w14:paraId="3224C104">
            <w:pPr>
              <w:spacing w:after="0" w:line="240" w:lineRule="auto"/>
            </w:pPr>
            <w:r>
              <w:t>System logs temp, status remains 'Optimal'.</w:t>
            </w:r>
          </w:p>
        </w:tc>
      </w:tr>
      <w:tr w14:paraId="54050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1BB24F">
            <w:pPr>
              <w:spacing w:after="0" w:line="240" w:lineRule="auto"/>
            </w:pPr>
            <w:r>
              <w:rPr>
                <w:b/>
              </w:rPr>
              <w:t>Actual Result / Status</w:t>
            </w:r>
          </w:p>
        </w:tc>
        <w:tc>
          <w:tcPr>
            <w:tcW w:w="7200" w:type="dxa"/>
          </w:tcPr>
          <w:p w14:paraId="48C6C771">
            <w:pPr>
              <w:spacing w:after="0" w:line="240" w:lineRule="auto"/>
            </w:pPr>
            <w:r>
              <w:t>Pending | Status: Untested</w:t>
            </w:r>
          </w:p>
        </w:tc>
      </w:tr>
    </w:tbl>
    <w:p w14:paraId="3B9325FD"/>
    <w:p w14:paraId="45668BE4">
      <w:pPr>
        <w:pStyle w:val="4"/>
      </w:pPr>
      <w:r>
        <w:t>TC_IOT_T_005 | Module: IoT Temp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6676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3CD008">
            <w:pPr>
              <w:spacing w:after="0" w:line="240" w:lineRule="auto"/>
            </w:pPr>
            <w:r>
              <w:rPr>
                <w:b/>
              </w:rPr>
              <w:t>Test Scenario</w:t>
            </w:r>
          </w:p>
        </w:tc>
        <w:tc>
          <w:tcPr>
            <w:tcW w:w="7200" w:type="dxa"/>
          </w:tcPr>
          <w:p w14:paraId="45EE66F5">
            <w:pPr>
              <w:spacing w:after="0" w:line="240" w:lineRule="auto"/>
            </w:pPr>
            <w:r>
              <w:t>Verify system response for sensor temp = 7.9°C</w:t>
            </w:r>
          </w:p>
        </w:tc>
      </w:tr>
      <w:tr w14:paraId="28E3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EAA123">
            <w:pPr>
              <w:spacing w:after="0" w:line="240" w:lineRule="auto"/>
            </w:pPr>
            <w:r>
              <w:rPr>
                <w:b/>
              </w:rPr>
              <w:t>Design Technique</w:t>
            </w:r>
          </w:p>
        </w:tc>
        <w:tc>
          <w:tcPr>
            <w:tcW w:w="7200" w:type="dxa"/>
          </w:tcPr>
          <w:p w14:paraId="6CD94E87">
            <w:pPr>
              <w:spacing w:after="0" w:line="240" w:lineRule="auto"/>
            </w:pPr>
            <w:r>
              <w:t>Boundary Value Analysis - Valid (Just inside upper)</w:t>
            </w:r>
          </w:p>
        </w:tc>
      </w:tr>
      <w:tr w14:paraId="4D10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52BAE1">
            <w:pPr>
              <w:spacing w:after="0" w:line="240" w:lineRule="auto"/>
            </w:pPr>
            <w:r>
              <w:rPr>
                <w:b/>
              </w:rPr>
              <w:t>Test Steps</w:t>
            </w:r>
          </w:p>
        </w:tc>
        <w:tc>
          <w:tcPr>
            <w:tcW w:w="7200" w:type="dxa"/>
          </w:tcPr>
          <w:p w14:paraId="3FD1FA0F">
            <w:pPr>
              <w:spacing w:after="0" w:line="240" w:lineRule="auto"/>
            </w:pPr>
            <w:r>
              <w:t>1. Mock IoT sensor payload with temp=7.9°C.</w:t>
            </w:r>
            <w:r>
              <w:br w:type="textWrapping"/>
            </w:r>
            <w:r>
              <w:t>2. Send payload to ingest API.</w:t>
            </w:r>
            <w:r>
              <w:br w:type="textWrapping"/>
            </w:r>
            <w:r>
              <w:t>3. Verify database log.</w:t>
            </w:r>
            <w:r>
              <w:br w:type="textWrapping"/>
            </w:r>
            <w:r>
              <w:t>4. Check dashboard status/alerts.</w:t>
            </w:r>
          </w:p>
        </w:tc>
      </w:tr>
      <w:tr w14:paraId="146C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C709AB">
            <w:pPr>
              <w:spacing w:after="0" w:line="240" w:lineRule="auto"/>
            </w:pPr>
            <w:r>
              <w:rPr>
                <w:b/>
              </w:rPr>
              <w:t>Test Data</w:t>
            </w:r>
          </w:p>
        </w:tc>
        <w:tc>
          <w:tcPr>
            <w:tcW w:w="7200" w:type="dxa"/>
          </w:tcPr>
          <w:p w14:paraId="5DB4CD04">
            <w:pPr>
              <w:spacing w:after="0" w:line="240" w:lineRule="auto"/>
            </w:pPr>
            <w:r>
              <w:t>Payload: {'sensor_id': 'S_101', 'batch_id': 'B_55', 'temp_c': 7.9}</w:t>
            </w:r>
          </w:p>
        </w:tc>
      </w:tr>
      <w:tr w14:paraId="3A38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3A5417">
            <w:pPr>
              <w:spacing w:after="0" w:line="240" w:lineRule="auto"/>
            </w:pPr>
            <w:r>
              <w:rPr>
                <w:b/>
              </w:rPr>
              <w:t>Expected Result</w:t>
            </w:r>
          </w:p>
        </w:tc>
        <w:tc>
          <w:tcPr>
            <w:tcW w:w="7200" w:type="dxa"/>
          </w:tcPr>
          <w:p w14:paraId="4A06F0C2">
            <w:pPr>
              <w:spacing w:after="0" w:line="240" w:lineRule="auto"/>
            </w:pPr>
            <w:r>
              <w:t>System logs temp, status remains 'Optimal'.</w:t>
            </w:r>
          </w:p>
        </w:tc>
      </w:tr>
      <w:tr w14:paraId="7419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C812EA">
            <w:pPr>
              <w:spacing w:after="0" w:line="240" w:lineRule="auto"/>
            </w:pPr>
            <w:r>
              <w:rPr>
                <w:b/>
              </w:rPr>
              <w:t>Actual Result / Status</w:t>
            </w:r>
          </w:p>
        </w:tc>
        <w:tc>
          <w:tcPr>
            <w:tcW w:w="7200" w:type="dxa"/>
          </w:tcPr>
          <w:p w14:paraId="0161B613">
            <w:pPr>
              <w:spacing w:after="0" w:line="240" w:lineRule="auto"/>
            </w:pPr>
            <w:r>
              <w:t>Pending | Status: Untested</w:t>
            </w:r>
          </w:p>
        </w:tc>
      </w:tr>
    </w:tbl>
    <w:p w14:paraId="4755D109"/>
    <w:p w14:paraId="4B08B590">
      <w:pPr>
        <w:pStyle w:val="4"/>
      </w:pPr>
      <w:r>
        <w:t>TC_IOT_T_006 | Module: IoT Temp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02730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6970BA">
            <w:pPr>
              <w:spacing w:after="0" w:line="240" w:lineRule="auto"/>
            </w:pPr>
            <w:r>
              <w:rPr>
                <w:b/>
              </w:rPr>
              <w:t>Test Scenario</w:t>
            </w:r>
          </w:p>
        </w:tc>
        <w:tc>
          <w:tcPr>
            <w:tcW w:w="7200" w:type="dxa"/>
          </w:tcPr>
          <w:p w14:paraId="2458BD01">
            <w:pPr>
              <w:spacing w:after="0" w:line="240" w:lineRule="auto"/>
            </w:pPr>
            <w:r>
              <w:t>Verify system response for sensor temp = 8.0°C</w:t>
            </w:r>
          </w:p>
        </w:tc>
      </w:tr>
      <w:tr w14:paraId="3F5B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D1BCFA5">
            <w:pPr>
              <w:spacing w:after="0" w:line="240" w:lineRule="auto"/>
            </w:pPr>
            <w:r>
              <w:rPr>
                <w:b/>
              </w:rPr>
              <w:t>Design Technique</w:t>
            </w:r>
          </w:p>
        </w:tc>
        <w:tc>
          <w:tcPr>
            <w:tcW w:w="7200" w:type="dxa"/>
          </w:tcPr>
          <w:p w14:paraId="1DCCF620">
            <w:pPr>
              <w:spacing w:after="0" w:line="240" w:lineRule="auto"/>
            </w:pPr>
            <w:r>
              <w:t>Boundary Value Analysis - Valid (Upper Boundary)</w:t>
            </w:r>
          </w:p>
        </w:tc>
      </w:tr>
      <w:tr w14:paraId="2DD8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A46DE3">
            <w:pPr>
              <w:spacing w:after="0" w:line="240" w:lineRule="auto"/>
            </w:pPr>
            <w:r>
              <w:rPr>
                <w:b/>
              </w:rPr>
              <w:t>Test Steps</w:t>
            </w:r>
          </w:p>
        </w:tc>
        <w:tc>
          <w:tcPr>
            <w:tcW w:w="7200" w:type="dxa"/>
          </w:tcPr>
          <w:p w14:paraId="75286C34">
            <w:pPr>
              <w:spacing w:after="0" w:line="240" w:lineRule="auto"/>
            </w:pPr>
            <w:r>
              <w:t>1. Mock IoT sensor payload with temp=8.0°C.</w:t>
            </w:r>
            <w:r>
              <w:br w:type="textWrapping"/>
            </w:r>
            <w:r>
              <w:t>2. Send payload to ingest API.</w:t>
            </w:r>
            <w:r>
              <w:br w:type="textWrapping"/>
            </w:r>
            <w:r>
              <w:t>3. Verify database log.</w:t>
            </w:r>
            <w:r>
              <w:br w:type="textWrapping"/>
            </w:r>
            <w:r>
              <w:t>4. Check dashboard status/alerts.</w:t>
            </w:r>
          </w:p>
        </w:tc>
      </w:tr>
      <w:tr w14:paraId="0007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CD09B5">
            <w:pPr>
              <w:spacing w:after="0" w:line="240" w:lineRule="auto"/>
            </w:pPr>
            <w:r>
              <w:rPr>
                <w:b/>
              </w:rPr>
              <w:t>Test Data</w:t>
            </w:r>
          </w:p>
        </w:tc>
        <w:tc>
          <w:tcPr>
            <w:tcW w:w="7200" w:type="dxa"/>
          </w:tcPr>
          <w:p w14:paraId="08453DAF">
            <w:pPr>
              <w:spacing w:after="0" w:line="240" w:lineRule="auto"/>
            </w:pPr>
            <w:r>
              <w:t>Payload: {'sensor_id': 'S_101', 'batch_id': 'B_55', 'temp_c': 8.0}</w:t>
            </w:r>
          </w:p>
        </w:tc>
      </w:tr>
      <w:tr w14:paraId="1C3F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5797F2">
            <w:pPr>
              <w:spacing w:after="0" w:line="240" w:lineRule="auto"/>
            </w:pPr>
            <w:r>
              <w:rPr>
                <w:b/>
              </w:rPr>
              <w:t>Expected Result</w:t>
            </w:r>
          </w:p>
        </w:tc>
        <w:tc>
          <w:tcPr>
            <w:tcW w:w="7200" w:type="dxa"/>
          </w:tcPr>
          <w:p w14:paraId="3A84324E">
            <w:pPr>
              <w:spacing w:after="0" w:line="240" w:lineRule="auto"/>
            </w:pPr>
            <w:r>
              <w:t>System logs temp, status remains 'Optimal'.</w:t>
            </w:r>
          </w:p>
        </w:tc>
      </w:tr>
      <w:tr w14:paraId="2F1C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74E720">
            <w:pPr>
              <w:spacing w:after="0" w:line="240" w:lineRule="auto"/>
            </w:pPr>
            <w:r>
              <w:rPr>
                <w:b/>
              </w:rPr>
              <w:t>Actual Result / Status</w:t>
            </w:r>
          </w:p>
        </w:tc>
        <w:tc>
          <w:tcPr>
            <w:tcW w:w="7200" w:type="dxa"/>
          </w:tcPr>
          <w:p w14:paraId="09B9191E">
            <w:pPr>
              <w:spacing w:after="0" w:line="240" w:lineRule="auto"/>
            </w:pPr>
            <w:r>
              <w:t>Pending | Status: Untested</w:t>
            </w:r>
          </w:p>
        </w:tc>
      </w:tr>
    </w:tbl>
    <w:p w14:paraId="16C040F0"/>
    <w:p w14:paraId="6AB54799">
      <w:pPr>
        <w:pStyle w:val="4"/>
      </w:pPr>
      <w:r>
        <w:t>TC_IOT_T_007 | Module: IoT Temp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71F2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C4B06E">
            <w:pPr>
              <w:spacing w:after="0" w:line="240" w:lineRule="auto"/>
            </w:pPr>
            <w:r>
              <w:rPr>
                <w:b/>
              </w:rPr>
              <w:t>Test Scenario</w:t>
            </w:r>
          </w:p>
        </w:tc>
        <w:tc>
          <w:tcPr>
            <w:tcW w:w="7200" w:type="dxa"/>
          </w:tcPr>
          <w:p w14:paraId="303A7629">
            <w:pPr>
              <w:spacing w:after="0" w:line="240" w:lineRule="auto"/>
            </w:pPr>
            <w:r>
              <w:t>Verify system response for sensor temp = 8.1°C</w:t>
            </w:r>
          </w:p>
        </w:tc>
      </w:tr>
      <w:tr w14:paraId="7364E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5D1959">
            <w:pPr>
              <w:spacing w:after="0" w:line="240" w:lineRule="auto"/>
            </w:pPr>
            <w:r>
              <w:rPr>
                <w:b/>
              </w:rPr>
              <w:t>Design Technique</w:t>
            </w:r>
          </w:p>
        </w:tc>
        <w:tc>
          <w:tcPr>
            <w:tcW w:w="7200" w:type="dxa"/>
          </w:tcPr>
          <w:p w14:paraId="74424585">
            <w:pPr>
              <w:spacing w:after="0" w:line="240" w:lineRule="auto"/>
            </w:pPr>
            <w:r>
              <w:t>Boundary Value Analysis - Invalid (High)</w:t>
            </w:r>
          </w:p>
        </w:tc>
      </w:tr>
      <w:tr w14:paraId="5D2C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5651CAF">
            <w:pPr>
              <w:spacing w:after="0" w:line="240" w:lineRule="auto"/>
            </w:pPr>
            <w:r>
              <w:rPr>
                <w:b/>
              </w:rPr>
              <w:t>Test Steps</w:t>
            </w:r>
          </w:p>
        </w:tc>
        <w:tc>
          <w:tcPr>
            <w:tcW w:w="7200" w:type="dxa"/>
          </w:tcPr>
          <w:p w14:paraId="5C1D68BC">
            <w:pPr>
              <w:spacing w:after="0" w:line="240" w:lineRule="auto"/>
            </w:pPr>
            <w:r>
              <w:t>1. Mock IoT sensor payload with temp=8.1°C.</w:t>
            </w:r>
            <w:r>
              <w:br w:type="textWrapping"/>
            </w:r>
            <w:r>
              <w:t>2. Send payload to ingest API.</w:t>
            </w:r>
            <w:r>
              <w:br w:type="textWrapping"/>
            </w:r>
            <w:r>
              <w:t>3. Verify database log.</w:t>
            </w:r>
            <w:r>
              <w:br w:type="textWrapping"/>
            </w:r>
            <w:r>
              <w:t>4. Check dashboard status/alerts.</w:t>
            </w:r>
          </w:p>
        </w:tc>
      </w:tr>
      <w:tr w14:paraId="425C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44BFC5">
            <w:pPr>
              <w:spacing w:after="0" w:line="240" w:lineRule="auto"/>
            </w:pPr>
            <w:r>
              <w:rPr>
                <w:b/>
              </w:rPr>
              <w:t>Test Data</w:t>
            </w:r>
          </w:p>
        </w:tc>
        <w:tc>
          <w:tcPr>
            <w:tcW w:w="7200" w:type="dxa"/>
          </w:tcPr>
          <w:p w14:paraId="60DA9340">
            <w:pPr>
              <w:spacing w:after="0" w:line="240" w:lineRule="auto"/>
            </w:pPr>
            <w:r>
              <w:t>Payload: {'sensor_id': 'S_101', 'batch_id': 'B_55', 'temp_c': 8.1}</w:t>
            </w:r>
          </w:p>
        </w:tc>
      </w:tr>
      <w:tr w14:paraId="460D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C77E42">
            <w:pPr>
              <w:spacing w:after="0" w:line="240" w:lineRule="auto"/>
            </w:pPr>
            <w:r>
              <w:rPr>
                <w:b/>
              </w:rPr>
              <w:t>Expected Result</w:t>
            </w:r>
          </w:p>
        </w:tc>
        <w:tc>
          <w:tcPr>
            <w:tcW w:w="7200" w:type="dxa"/>
          </w:tcPr>
          <w:p w14:paraId="036C1543">
            <w:pPr>
              <w:spacing w:after="0" w:line="240" w:lineRule="auto"/>
            </w:pPr>
            <w:r>
              <w:t>System logs temp, triggers 'High Temp Alert', marks risk status.</w:t>
            </w:r>
          </w:p>
        </w:tc>
      </w:tr>
      <w:tr w14:paraId="761B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BE167F">
            <w:pPr>
              <w:spacing w:after="0" w:line="240" w:lineRule="auto"/>
            </w:pPr>
            <w:r>
              <w:rPr>
                <w:b/>
              </w:rPr>
              <w:t>Actual Result / Status</w:t>
            </w:r>
          </w:p>
        </w:tc>
        <w:tc>
          <w:tcPr>
            <w:tcW w:w="7200" w:type="dxa"/>
          </w:tcPr>
          <w:p w14:paraId="4F8C9C14">
            <w:pPr>
              <w:spacing w:after="0" w:line="240" w:lineRule="auto"/>
            </w:pPr>
            <w:r>
              <w:t>Pending | Status: Untested</w:t>
            </w:r>
          </w:p>
        </w:tc>
      </w:tr>
    </w:tbl>
    <w:p w14:paraId="3B009ECA"/>
    <w:p w14:paraId="1FBA5836">
      <w:pPr>
        <w:pStyle w:val="4"/>
      </w:pPr>
      <w:r>
        <w:t>TC_IOT_T_008 | Module: IoT Temp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5B22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3D8B3D">
            <w:pPr>
              <w:spacing w:after="0" w:line="240" w:lineRule="auto"/>
            </w:pPr>
            <w:r>
              <w:rPr>
                <w:b/>
              </w:rPr>
              <w:t>Test Scenario</w:t>
            </w:r>
          </w:p>
        </w:tc>
        <w:tc>
          <w:tcPr>
            <w:tcW w:w="7200" w:type="dxa"/>
          </w:tcPr>
          <w:p w14:paraId="320D06E6">
            <w:pPr>
              <w:spacing w:after="0" w:line="240" w:lineRule="auto"/>
            </w:pPr>
            <w:r>
              <w:t>Verify system response for sensor temp = -15.0°C</w:t>
            </w:r>
          </w:p>
        </w:tc>
      </w:tr>
      <w:tr w14:paraId="279B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7950E2">
            <w:pPr>
              <w:spacing w:after="0" w:line="240" w:lineRule="auto"/>
            </w:pPr>
            <w:r>
              <w:rPr>
                <w:b/>
              </w:rPr>
              <w:t>Design Technique</w:t>
            </w:r>
          </w:p>
        </w:tc>
        <w:tc>
          <w:tcPr>
            <w:tcW w:w="7200" w:type="dxa"/>
          </w:tcPr>
          <w:p w14:paraId="1C74EDA4">
            <w:pPr>
              <w:spacing w:after="0" w:line="240" w:lineRule="auto"/>
            </w:pPr>
            <w:r>
              <w:t>Boundary Value Analysis - Extreme Invalid</w:t>
            </w:r>
          </w:p>
        </w:tc>
      </w:tr>
      <w:tr w14:paraId="4FD8B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4F6740">
            <w:pPr>
              <w:spacing w:after="0" w:line="240" w:lineRule="auto"/>
            </w:pPr>
            <w:r>
              <w:rPr>
                <w:b/>
              </w:rPr>
              <w:t>Test Steps</w:t>
            </w:r>
          </w:p>
        </w:tc>
        <w:tc>
          <w:tcPr>
            <w:tcW w:w="7200" w:type="dxa"/>
          </w:tcPr>
          <w:p w14:paraId="17EA9CF1">
            <w:pPr>
              <w:spacing w:after="0" w:line="240" w:lineRule="auto"/>
            </w:pPr>
            <w:r>
              <w:t>1. Mock IoT sensor payload with temp=-15.0°C.</w:t>
            </w:r>
            <w:r>
              <w:br w:type="textWrapping"/>
            </w:r>
            <w:r>
              <w:t>2. Send payload to ingest API.</w:t>
            </w:r>
            <w:r>
              <w:br w:type="textWrapping"/>
            </w:r>
            <w:r>
              <w:t>3. Verify database log.</w:t>
            </w:r>
            <w:r>
              <w:br w:type="textWrapping"/>
            </w:r>
            <w:r>
              <w:t>4. Check dashboard status/alerts.</w:t>
            </w:r>
          </w:p>
        </w:tc>
      </w:tr>
      <w:tr w14:paraId="1D6F7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1C1B68">
            <w:pPr>
              <w:spacing w:after="0" w:line="240" w:lineRule="auto"/>
            </w:pPr>
            <w:r>
              <w:rPr>
                <w:b/>
              </w:rPr>
              <w:t>Test Data</w:t>
            </w:r>
          </w:p>
        </w:tc>
        <w:tc>
          <w:tcPr>
            <w:tcW w:w="7200" w:type="dxa"/>
          </w:tcPr>
          <w:p w14:paraId="1076CC9E">
            <w:pPr>
              <w:spacing w:after="0" w:line="240" w:lineRule="auto"/>
            </w:pPr>
            <w:r>
              <w:t>Payload: {'sensor_id': 'S_101', 'batch_id': 'B_55', 'temp_c': -15.0}</w:t>
            </w:r>
          </w:p>
        </w:tc>
      </w:tr>
      <w:tr w14:paraId="343F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D8F56D">
            <w:pPr>
              <w:spacing w:after="0" w:line="240" w:lineRule="auto"/>
            </w:pPr>
            <w:r>
              <w:rPr>
                <w:b/>
              </w:rPr>
              <w:t>Expected Result</w:t>
            </w:r>
          </w:p>
        </w:tc>
        <w:tc>
          <w:tcPr>
            <w:tcW w:w="7200" w:type="dxa"/>
          </w:tcPr>
          <w:p w14:paraId="0D103EE5">
            <w:pPr>
              <w:spacing w:after="0" w:line="240" w:lineRule="auto"/>
            </w:pPr>
            <w:r>
              <w:t>System logs temp, triggers 'CRITICAL FREEZE Alert', halts transit status.</w:t>
            </w:r>
          </w:p>
        </w:tc>
      </w:tr>
      <w:tr w14:paraId="62FAA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42BC58">
            <w:pPr>
              <w:spacing w:after="0" w:line="240" w:lineRule="auto"/>
            </w:pPr>
            <w:r>
              <w:rPr>
                <w:b/>
              </w:rPr>
              <w:t>Actual Result / Status</w:t>
            </w:r>
          </w:p>
        </w:tc>
        <w:tc>
          <w:tcPr>
            <w:tcW w:w="7200" w:type="dxa"/>
          </w:tcPr>
          <w:p w14:paraId="20596A26">
            <w:pPr>
              <w:spacing w:after="0" w:line="240" w:lineRule="auto"/>
            </w:pPr>
            <w:r>
              <w:t>Pending | Status: Untested</w:t>
            </w:r>
          </w:p>
        </w:tc>
      </w:tr>
    </w:tbl>
    <w:p w14:paraId="4C2580B7"/>
    <w:p w14:paraId="1DDFFAF8">
      <w:pPr>
        <w:pStyle w:val="4"/>
      </w:pPr>
      <w:r>
        <w:t>TC_IOT_T_009 | Module: IoT Temp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7670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491EDD">
            <w:pPr>
              <w:spacing w:after="0" w:line="240" w:lineRule="auto"/>
            </w:pPr>
            <w:r>
              <w:rPr>
                <w:b/>
              </w:rPr>
              <w:t>Test Scenario</w:t>
            </w:r>
          </w:p>
        </w:tc>
        <w:tc>
          <w:tcPr>
            <w:tcW w:w="7200" w:type="dxa"/>
          </w:tcPr>
          <w:p w14:paraId="15B15C4F">
            <w:pPr>
              <w:spacing w:after="0" w:line="240" w:lineRule="auto"/>
            </w:pPr>
            <w:r>
              <w:t>Verify system response for sensor temp = 30.0°C</w:t>
            </w:r>
          </w:p>
        </w:tc>
      </w:tr>
      <w:tr w14:paraId="6518D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EC76F0">
            <w:pPr>
              <w:spacing w:after="0" w:line="240" w:lineRule="auto"/>
            </w:pPr>
            <w:r>
              <w:rPr>
                <w:b/>
              </w:rPr>
              <w:t>Design Technique</w:t>
            </w:r>
          </w:p>
        </w:tc>
        <w:tc>
          <w:tcPr>
            <w:tcW w:w="7200" w:type="dxa"/>
          </w:tcPr>
          <w:p w14:paraId="00786A62">
            <w:pPr>
              <w:spacing w:after="0" w:line="240" w:lineRule="auto"/>
            </w:pPr>
            <w:r>
              <w:t>Boundary Value Analysis - Extreme Invalid</w:t>
            </w:r>
          </w:p>
        </w:tc>
      </w:tr>
      <w:tr w14:paraId="4E23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80C7CD">
            <w:pPr>
              <w:spacing w:after="0" w:line="240" w:lineRule="auto"/>
            </w:pPr>
            <w:r>
              <w:rPr>
                <w:b/>
              </w:rPr>
              <w:t>Test Steps</w:t>
            </w:r>
          </w:p>
        </w:tc>
        <w:tc>
          <w:tcPr>
            <w:tcW w:w="7200" w:type="dxa"/>
          </w:tcPr>
          <w:p w14:paraId="3F0719A9">
            <w:pPr>
              <w:spacing w:after="0" w:line="240" w:lineRule="auto"/>
            </w:pPr>
            <w:r>
              <w:t>1. Mock IoT sensor payload with temp=30.0°C.</w:t>
            </w:r>
            <w:r>
              <w:br w:type="textWrapping"/>
            </w:r>
            <w:r>
              <w:t>2. Send payload to ingest API.</w:t>
            </w:r>
            <w:r>
              <w:br w:type="textWrapping"/>
            </w:r>
            <w:r>
              <w:t>3. Verify database log.</w:t>
            </w:r>
            <w:r>
              <w:br w:type="textWrapping"/>
            </w:r>
            <w:r>
              <w:t>4. Check dashboard status/alerts.</w:t>
            </w:r>
          </w:p>
        </w:tc>
      </w:tr>
      <w:tr w14:paraId="2014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18E318">
            <w:pPr>
              <w:spacing w:after="0" w:line="240" w:lineRule="auto"/>
            </w:pPr>
            <w:r>
              <w:rPr>
                <w:b/>
              </w:rPr>
              <w:t>Test Data</w:t>
            </w:r>
          </w:p>
        </w:tc>
        <w:tc>
          <w:tcPr>
            <w:tcW w:w="7200" w:type="dxa"/>
          </w:tcPr>
          <w:p w14:paraId="2EB4FE53">
            <w:pPr>
              <w:spacing w:after="0" w:line="240" w:lineRule="auto"/>
            </w:pPr>
            <w:r>
              <w:t>Payload: {'sensor_id': 'S_101', 'batch_id': 'B_55', 'temp_c': 30.0}</w:t>
            </w:r>
          </w:p>
        </w:tc>
      </w:tr>
      <w:tr w14:paraId="00C1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DCAA26">
            <w:pPr>
              <w:spacing w:after="0" w:line="240" w:lineRule="auto"/>
            </w:pPr>
            <w:r>
              <w:rPr>
                <w:b/>
              </w:rPr>
              <w:t>Expected Result</w:t>
            </w:r>
          </w:p>
        </w:tc>
        <w:tc>
          <w:tcPr>
            <w:tcW w:w="7200" w:type="dxa"/>
          </w:tcPr>
          <w:p w14:paraId="4698EB40">
            <w:pPr>
              <w:spacing w:after="0" w:line="240" w:lineRule="auto"/>
            </w:pPr>
            <w:r>
              <w:t>System logs temp, triggers 'CRITICAL HEAT Alert', predicts immediate spoilage.</w:t>
            </w:r>
          </w:p>
        </w:tc>
      </w:tr>
      <w:tr w14:paraId="0619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408284">
            <w:pPr>
              <w:spacing w:after="0" w:line="240" w:lineRule="auto"/>
            </w:pPr>
            <w:r>
              <w:rPr>
                <w:b/>
              </w:rPr>
              <w:t>Actual Result / Status</w:t>
            </w:r>
          </w:p>
        </w:tc>
        <w:tc>
          <w:tcPr>
            <w:tcW w:w="7200" w:type="dxa"/>
          </w:tcPr>
          <w:p w14:paraId="4180942C">
            <w:pPr>
              <w:spacing w:after="0" w:line="240" w:lineRule="auto"/>
            </w:pPr>
            <w:r>
              <w:t>Pending | Status: Untested</w:t>
            </w:r>
          </w:p>
        </w:tc>
      </w:tr>
    </w:tbl>
    <w:p w14:paraId="13259AA1"/>
    <w:p w14:paraId="74355A17">
      <w:pPr>
        <w:pStyle w:val="4"/>
      </w:pPr>
      <w:r>
        <w:t>TC_IOT_H_001 | Module: IoT Humidity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6765"/>
      </w:tblGrid>
      <w:tr w14:paraId="4BBE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B63044">
            <w:pPr>
              <w:spacing w:after="0" w:line="240" w:lineRule="auto"/>
            </w:pPr>
            <w:r>
              <w:rPr>
                <w:b/>
              </w:rPr>
              <w:t>Test Scenario</w:t>
            </w:r>
          </w:p>
        </w:tc>
        <w:tc>
          <w:tcPr>
            <w:tcW w:w="7200" w:type="dxa"/>
          </w:tcPr>
          <w:p w14:paraId="16438076">
            <w:pPr>
              <w:spacing w:after="0" w:line="240" w:lineRule="auto"/>
            </w:pPr>
            <w:r>
              <w:t>Verify system response for sensor humidity = 40%</w:t>
            </w:r>
          </w:p>
        </w:tc>
      </w:tr>
      <w:tr w14:paraId="5B83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A4BB3D">
            <w:pPr>
              <w:spacing w:after="0" w:line="240" w:lineRule="auto"/>
            </w:pPr>
            <w:r>
              <w:rPr>
                <w:b/>
              </w:rPr>
              <w:t>Design Technique</w:t>
            </w:r>
          </w:p>
        </w:tc>
        <w:tc>
          <w:tcPr>
            <w:tcW w:w="7200" w:type="dxa"/>
          </w:tcPr>
          <w:p w14:paraId="0F194C5D">
            <w:pPr>
              <w:spacing w:after="0" w:line="240" w:lineRule="auto"/>
            </w:pPr>
            <w:r>
              <w:t>Equivalence Partitioning - Invalid (Low)</w:t>
            </w:r>
          </w:p>
        </w:tc>
      </w:tr>
      <w:tr w14:paraId="2B89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336431">
            <w:pPr>
              <w:spacing w:after="0" w:line="240" w:lineRule="auto"/>
            </w:pPr>
            <w:r>
              <w:rPr>
                <w:b/>
              </w:rPr>
              <w:t>Test Steps</w:t>
            </w:r>
          </w:p>
        </w:tc>
        <w:tc>
          <w:tcPr>
            <w:tcW w:w="7200" w:type="dxa"/>
          </w:tcPr>
          <w:p w14:paraId="61D73564">
            <w:pPr>
              <w:spacing w:after="0" w:line="240" w:lineRule="auto"/>
            </w:pPr>
            <w:r>
              <w:t>1. Mock IoT sensor payload with humidity=40%.</w:t>
            </w:r>
            <w:r>
              <w:br w:type="textWrapping"/>
            </w:r>
            <w:r>
              <w:t>2. Send payload to API.</w:t>
            </w:r>
            <w:r>
              <w:br w:type="textWrapping"/>
            </w:r>
            <w:r>
              <w:t>3. Verify dashboard.</w:t>
            </w:r>
          </w:p>
        </w:tc>
      </w:tr>
      <w:tr w14:paraId="7A07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E09D47">
            <w:pPr>
              <w:spacing w:after="0" w:line="240" w:lineRule="auto"/>
            </w:pPr>
            <w:r>
              <w:rPr>
                <w:b/>
              </w:rPr>
              <w:t>Test Data</w:t>
            </w:r>
          </w:p>
        </w:tc>
        <w:tc>
          <w:tcPr>
            <w:tcW w:w="7200" w:type="dxa"/>
          </w:tcPr>
          <w:p w14:paraId="314700BE">
            <w:pPr>
              <w:spacing w:after="0" w:line="240" w:lineRule="auto"/>
            </w:pPr>
            <w:r>
              <w:t>Payload: {'sensor_id': 'S_102', 'batch_id': 'B_55', 'humidity': 40}</w:t>
            </w:r>
          </w:p>
        </w:tc>
      </w:tr>
      <w:tr w14:paraId="0095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6AD28B">
            <w:pPr>
              <w:spacing w:after="0" w:line="240" w:lineRule="auto"/>
            </w:pPr>
            <w:r>
              <w:rPr>
                <w:b/>
              </w:rPr>
              <w:t>Expected Result</w:t>
            </w:r>
          </w:p>
        </w:tc>
        <w:tc>
          <w:tcPr>
            <w:tcW w:w="7200" w:type="dxa"/>
          </w:tcPr>
          <w:p w14:paraId="11F5D055">
            <w:pPr>
              <w:spacing w:after="0" w:line="240" w:lineRule="auto"/>
            </w:pPr>
            <w:r>
              <w:t>Logs humidity, triggers 'Low Humidity Warning'.</w:t>
            </w:r>
          </w:p>
        </w:tc>
      </w:tr>
      <w:tr w14:paraId="42A8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A09D67">
            <w:pPr>
              <w:spacing w:after="0" w:line="240" w:lineRule="auto"/>
            </w:pPr>
            <w:r>
              <w:rPr>
                <w:b/>
              </w:rPr>
              <w:t>Actual Result / Status</w:t>
            </w:r>
          </w:p>
        </w:tc>
        <w:tc>
          <w:tcPr>
            <w:tcW w:w="7200" w:type="dxa"/>
          </w:tcPr>
          <w:p w14:paraId="105930FC">
            <w:pPr>
              <w:spacing w:after="0" w:line="240" w:lineRule="auto"/>
            </w:pPr>
            <w:r>
              <w:t>Pending | Status: Untested</w:t>
            </w:r>
          </w:p>
        </w:tc>
      </w:tr>
    </w:tbl>
    <w:p w14:paraId="34FC07A2"/>
    <w:p w14:paraId="18312253">
      <w:pPr>
        <w:pStyle w:val="4"/>
      </w:pPr>
      <w:r>
        <w:t>TC_IOT_H_002 | Module: IoT Humidity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6765"/>
      </w:tblGrid>
      <w:tr w14:paraId="7680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CBE3C8">
            <w:pPr>
              <w:spacing w:after="0" w:line="240" w:lineRule="auto"/>
            </w:pPr>
            <w:r>
              <w:rPr>
                <w:b/>
              </w:rPr>
              <w:t>Test Scenario</w:t>
            </w:r>
          </w:p>
        </w:tc>
        <w:tc>
          <w:tcPr>
            <w:tcW w:w="7200" w:type="dxa"/>
          </w:tcPr>
          <w:p w14:paraId="088774E7">
            <w:pPr>
              <w:spacing w:after="0" w:line="240" w:lineRule="auto"/>
            </w:pPr>
            <w:r>
              <w:t>Verify system response for sensor humidity = 60%</w:t>
            </w:r>
          </w:p>
        </w:tc>
      </w:tr>
      <w:tr w14:paraId="1593F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136241">
            <w:pPr>
              <w:spacing w:after="0" w:line="240" w:lineRule="auto"/>
            </w:pPr>
            <w:r>
              <w:rPr>
                <w:b/>
              </w:rPr>
              <w:t>Design Technique</w:t>
            </w:r>
          </w:p>
        </w:tc>
        <w:tc>
          <w:tcPr>
            <w:tcW w:w="7200" w:type="dxa"/>
          </w:tcPr>
          <w:p w14:paraId="397E00DC">
            <w:pPr>
              <w:spacing w:after="0" w:line="240" w:lineRule="auto"/>
            </w:pPr>
            <w:r>
              <w:t>Equivalence Partitioning - Valid (Nominal)</w:t>
            </w:r>
          </w:p>
        </w:tc>
      </w:tr>
      <w:tr w14:paraId="2177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8150EF">
            <w:pPr>
              <w:spacing w:after="0" w:line="240" w:lineRule="auto"/>
            </w:pPr>
            <w:r>
              <w:rPr>
                <w:b/>
              </w:rPr>
              <w:t>Test Steps</w:t>
            </w:r>
          </w:p>
        </w:tc>
        <w:tc>
          <w:tcPr>
            <w:tcW w:w="7200" w:type="dxa"/>
          </w:tcPr>
          <w:p w14:paraId="0755936D">
            <w:pPr>
              <w:spacing w:after="0" w:line="240" w:lineRule="auto"/>
            </w:pPr>
            <w:r>
              <w:t>1. Mock IoT sensor payload with humidity=60%.</w:t>
            </w:r>
            <w:r>
              <w:br w:type="textWrapping"/>
            </w:r>
            <w:r>
              <w:t>2. Send payload to API.</w:t>
            </w:r>
            <w:r>
              <w:br w:type="textWrapping"/>
            </w:r>
            <w:r>
              <w:t>3. Verify dashboard.</w:t>
            </w:r>
          </w:p>
        </w:tc>
      </w:tr>
      <w:tr w14:paraId="581B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187A0E">
            <w:pPr>
              <w:spacing w:after="0" w:line="240" w:lineRule="auto"/>
            </w:pPr>
            <w:r>
              <w:rPr>
                <w:b/>
              </w:rPr>
              <w:t>Test Data</w:t>
            </w:r>
          </w:p>
        </w:tc>
        <w:tc>
          <w:tcPr>
            <w:tcW w:w="7200" w:type="dxa"/>
          </w:tcPr>
          <w:p w14:paraId="5C87B9F0">
            <w:pPr>
              <w:spacing w:after="0" w:line="240" w:lineRule="auto"/>
            </w:pPr>
            <w:r>
              <w:t>Payload: {'sensor_id': 'S_102', 'batch_id': 'B_55', 'humidity': 60}</w:t>
            </w:r>
          </w:p>
        </w:tc>
      </w:tr>
      <w:tr w14:paraId="0A60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DDA593">
            <w:pPr>
              <w:spacing w:after="0" w:line="240" w:lineRule="auto"/>
            </w:pPr>
            <w:r>
              <w:rPr>
                <w:b/>
              </w:rPr>
              <w:t>Expected Result</w:t>
            </w:r>
          </w:p>
        </w:tc>
        <w:tc>
          <w:tcPr>
            <w:tcW w:w="7200" w:type="dxa"/>
          </w:tcPr>
          <w:p w14:paraId="33E34421">
            <w:pPr>
              <w:spacing w:after="0" w:line="240" w:lineRule="auto"/>
            </w:pPr>
            <w:r>
              <w:t>Logs humidity, status 'Optimal'.</w:t>
            </w:r>
          </w:p>
        </w:tc>
      </w:tr>
      <w:tr w14:paraId="05F3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B65680">
            <w:pPr>
              <w:spacing w:after="0" w:line="240" w:lineRule="auto"/>
            </w:pPr>
            <w:r>
              <w:rPr>
                <w:b/>
              </w:rPr>
              <w:t>Actual Result / Status</w:t>
            </w:r>
          </w:p>
        </w:tc>
        <w:tc>
          <w:tcPr>
            <w:tcW w:w="7200" w:type="dxa"/>
          </w:tcPr>
          <w:p w14:paraId="1575A496">
            <w:pPr>
              <w:spacing w:after="0" w:line="240" w:lineRule="auto"/>
            </w:pPr>
            <w:r>
              <w:t>Pending | Status: Untested</w:t>
            </w:r>
          </w:p>
        </w:tc>
      </w:tr>
    </w:tbl>
    <w:p w14:paraId="2CD14412"/>
    <w:p w14:paraId="6058BD0B">
      <w:pPr>
        <w:pStyle w:val="4"/>
      </w:pPr>
      <w:r>
        <w:t>TC_IOT_H_003 | Module: IoT Humidity Monitoring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6765"/>
      </w:tblGrid>
      <w:tr w14:paraId="4419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3BAB06">
            <w:pPr>
              <w:spacing w:after="0" w:line="240" w:lineRule="auto"/>
            </w:pPr>
            <w:r>
              <w:rPr>
                <w:b/>
              </w:rPr>
              <w:t>Test Scenario</w:t>
            </w:r>
          </w:p>
        </w:tc>
        <w:tc>
          <w:tcPr>
            <w:tcW w:w="7200" w:type="dxa"/>
          </w:tcPr>
          <w:p w14:paraId="2195F698">
            <w:pPr>
              <w:spacing w:after="0" w:line="240" w:lineRule="auto"/>
            </w:pPr>
            <w:r>
              <w:t>Verify system response for sensor humidity = 85%</w:t>
            </w:r>
          </w:p>
        </w:tc>
      </w:tr>
      <w:tr w14:paraId="0DA0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C72CFC">
            <w:pPr>
              <w:spacing w:after="0" w:line="240" w:lineRule="auto"/>
            </w:pPr>
            <w:r>
              <w:rPr>
                <w:b/>
              </w:rPr>
              <w:t>Design Technique</w:t>
            </w:r>
          </w:p>
        </w:tc>
        <w:tc>
          <w:tcPr>
            <w:tcW w:w="7200" w:type="dxa"/>
          </w:tcPr>
          <w:p w14:paraId="5F0E12F3">
            <w:pPr>
              <w:spacing w:after="0" w:line="240" w:lineRule="auto"/>
            </w:pPr>
            <w:r>
              <w:t>Equivalence Partitioning - Invalid (High)</w:t>
            </w:r>
          </w:p>
        </w:tc>
      </w:tr>
      <w:tr w14:paraId="3862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26ED3A">
            <w:pPr>
              <w:spacing w:after="0" w:line="240" w:lineRule="auto"/>
            </w:pPr>
            <w:r>
              <w:rPr>
                <w:b/>
              </w:rPr>
              <w:t>Test Steps</w:t>
            </w:r>
          </w:p>
        </w:tc>
        <w:tc>
          <w:tcPr>
            <w:tcW w:w="7200" w:type="dxa"/>
          </w:tcPr>
          <w:p w14:paraId="4CD812B2">
            <w:pPr>
              <w:spacing w:after="0" w:line="240" w:lineRule="auto"/>
            </w:pPr>
            <w:r>
              <w:t>1. Mock IoT sensor payload with humidity=85%.</w:t>
            </w:r>
            <w:r>
              <w:br w:type="textWrapping"/>
            </w:r>
            <w:r>
              <w:t>2. Send payload to API.</w:t>
            </w:r>
            <w:r>
              <w:br w:type="textWrapping"/>
            </w:r>
            <w:r>
              <w:t>3. Verify dashboard.</w:t>
            </w:r>
          </w:p>
        </w:tc>
      </w:tr>
      <w:tr w14:paraId="0EB8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CD6626">
            <w:pPr>
              <w:spacing w:after="0" w:line="240" w:lineRule="auto"/>
            </w:pPr>
            <w:r>
              <w:rPr>
                <w:b/>
              </w:rPr>
              <w:t>Test Data</w:t>
            </w:r>
          </w:p>
        </w:tc>
        <w:tc>
          <w:tcPr>
            <w:tcW w:w="7200" w:type="dxa"/>
          </w:tcPr>
          <w:p w14:paraId="44257832">
            <w:pPr>
              <w:spacing w:after="0" w:line="240" w:lineRule="auto"/>
            </w:pPr>
            <w:r>
              <w:t>Payload: {'sensor_id': 'S_102', 'batch_id': 'B_55', 'humidity': 85}</w:t>
            </w:r>
          </w:p>
        </w:tc>
      </w:tr>
      <w:tr w14:paraId="1CD5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8C3642">
            <w:pPr>
              <w:spacing w:after="0" w:line="240" w:lineRule="auto"/>
            </w:pPr>
            <w:r>
              <w:rPr>
                <w:b/>
              </w:rPr>
              <w:t>Expected Result</w:t>
            </w:r>
          </w:p>
        </w:tc>
        <w:tc>
          <w:tcPr>
            <w:tcW w:w="7200" w:type="dxa"/>
          </w:tcPr>
          <w:p w14:paraId="67886261">
            <w:pPr>
              <w:spacing w:after="0" w:line="240" w:lineRule="auto"/>
            </w:pPr>
            <w:r>
              <w:t>Logs humidity, triggers 'High Humidity Warning (Mold Risk)'.</w:t>
            </w:r>
          </w:p>
        </w:tc>
      </w:tr>
      <w:tr w14:paraId="2B8E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1D1709">
            <w:pPr>
              <w:spacing w:after="0" w:line="240" w:lineRule="auto"/>
            </w:pPr>
            <w:r>
              <w:rPr>
                <w:b/>
              </w:rPr>
              <w:t>Actual Result / Status</w:t>
            </w:r>
          </w:p>
        </w:tc>
        <w:tc>
          <w:tcPr>
            <w:tcW w:w="7200" w:type="dxa"/>
          </w:tcPr>
          <w:p w14:paraId="085EF2B1">
            <w:pPr>
              <w:spacing w:after="0" w:line="240" w:lineRule="auto"/>
            </w:pPr>
            <w:r>
              <w:t>Pending | Status: Untested</w:t>
            </w:r>
          </w:p>
        </w:tc>
      </w:tr>
    </w:tbl>
    <w:p w14:paraId="49F28AE8"/>
    <w:p w14:paraId="3CF765E8">
      <w:pPr>
        <w:pStyle w:val="4"/>
      </w:pPr>
      <w:r>
        <w:t>TC_ST_001 | Module: Lifecycle State Transition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6761"/>
      </w:tblGrid>
      <w:tr w14:paraId="6171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39E991">
            <w:pPr>
              <w:spacing w:after="0" w:line="240" w:lineRule="auto"/>
            </w:pPr>
            <w:r>
              <w:rPr>
                <w:b/>
              </w:rPr>
              <w:t>Test Scenario</w:t>
            </w:r>
          </w:p>
        </w:tc>
        <w:tc>
          <w:tcPr>
            <w:tcW w:w="7200" w:type="dxa"/>
          </w:tcPr>
          <w:p w14:paraId="28EA458F">
            <w:pPr>
              <w:spacing w:after="0" w:line="240" w:lineRule="auto"/>
            </w:pPr>
            <w:r>
              <w:t>Verify state change from 'Harvested' to 'Processed'</w:t>
            </w:r>
          </w:p>
        </w:tc>
      </w:tr>
      <w:tr w14:paraId="0829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0D95A8">
            <w:pPr>
              <w:spacing w:after="0" w:line="240" w:lineRule="auto"/>
            </w:pPr>
            <w:r>
              <w:rPr>
                <w:b/>
              </w:rPr>
              <w:t>Design Technique</w:t>
            </w:r>
          </w:p>
        </w:tc>
        <w:tc>
          <w:tcPr>
            <w:tcW w:w="7200" w:type="dxa"/>
          </w:tcPr>
          <w:p w14:paraId="1F7AC599">
            <w:pPr>
              <w:spacing w:after="0" w:line="240" w:lineRule="auto"/>
            </w:pPr>
            <w:r>
              <w:t>State Transition Testing - Valid Transition</w:t>
            </w:r>
          </w:p>
        </w:tc>
      </w:tr>
      <w:tr w14:paraId="1F27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139E50">
            <w:pPr>
              <w:spacing w:after="0" w:line="240" w:lineRule="auto"/>
            </w:pPr>
            <w:r>
              <w:rPr>
                <w:b/>
              </w:rPr>
              <w:t>Test Steps</w:t>
            </w:r>
          </w:p>
        </w:tc>
        <w:tc>
          <w:tcPr>
            <w:tcW w:w="7200" w:type="dxa"/>
          </w:tcPr>
          <w:p w14:paraId="2D73B738">
            <w:pPr>
              <w:spacing w:after="0" w:line="240" w:lineRule="auto"/>
            </w:pPr>
            <w:r>
              <w:t>1. Select batch currently in 'Harvested' state.</w:t>
            </w:r>
            <w:r>
              <w:br w:type="textWrapping"/>
            </w:r>
            <w:r>
              <w:t>2. Attempt to update status to 'Processed'.</w:t>
            </w:r>
            <w:r>
              <w:br w:type="textWrapping"/>
            </w:r>
            <w:r>
              <w:t>3. Observe system response.</w:t>
            </w:r>
          </w:p>
        </w:tc>
      </w:tr>
      <w:tr w14:paraId="31E376BC">
        <w:tblPrEx>
          <w:tblCellMar>
            <w:top w:w="0" w:type="dxa"/>
            <w:left w:w="108" w:type="dxa"/>
            <w:bottom w:w="0" w:type="dxa"/>
            <w:right w:w="108" w:type="dxa"/>
          </w:tblCellMar>
        </w:tblPrEx>
        <w:tc>
          <w:tcPr>
            <w:tcW w:w="2160" w:type="dxa"/>
          </w:tcPr>
          <w:p w14:paraId="78640CFF">
            <w:pPr>
              <w:spacing w:after="0" w:line="240" w:lineRule="auto"/>
            </w:pPr>
            <w:r>
              <w:rPr>
                <w:b/>
              </w:rPr>
              <w:t>Test Data</w:t>
            </w:r>
          </w:p>
        </w:tc>
        <w:tc>
          <w:tcPr>
            <w:tcW w:w="7200" w:type="dxa"/>
          </w:tcPr>
          <w:p w14:paraId="70E564E3">
            <w:pPr>
              <w:spacing w:after="0" w:line="240" w:lineRule="auto"/>
            </w:pPr>
            <w:r>
              <w:t>Batch ID: B_99, Target State: Processed</w:t>
            </w:r>
          </w:p>
        </w:tc>
      </w:tr>
      <w:tr w14:paraId="49A5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9F1D0F">
            <w:pPr>
              <w:spacing w:after="0" w:line="240" w:lineRule="auto"/>
            </w:pPr>
            <w:r>
              <w:rPr>
                <w:b/>
              </w:rPr>
              <w:t>Expected Result</w:t>
            </w:r>
          </w:p>
        </w:tc>
        <w:tc>
          <w:tcPr>
            <w:tcW w:w="7200" w:type="dxa"/>
          </w:tcPr>
          <w:p w14:paraId="29C23C80">
            <w:pPr>
              <w:spacing w:after="0" w:line="240" w:lineRule="auto"/>
            </w:pPr>
            <w:r>
              <w:t>Status updated to Processed, blockchain hash generated.</w:t>
            </w:r>
          </w:p>
        </w:tc>
      </w:tr>
      <w:tr w14:paraId="1135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9E92C7">
            <w:pPr>
              <w:spacing w:after="0" w:line="240" w:lineRule="auto"/>
            </w:pPr>
            <w:r>
              <w:rPr>
                <w:b/>
              </w:rPr>
              <w:t>Actual Result / Status</w:t>
            </w:r>
          </w:p>
        </w:tc>
        <w:tc>
          <w:tcPr>
            <w:tcW w:w="7200" w:type="dxa"/>
          </w:tcPr>
          <w:p w14:paraId="6A3ECC43">
            <w:pPr>
              <w:spacing w:after="0" w:line="240" w:lineRule="auto"/>
            </w:pPr>
            <w:r>
              <w:t>Pending | Status: Untested</w:t>
            </w:r>
          </w:p>
        </w:tc>
      </w:tr>
    </w:tbl>
    <w:p w14:paraId="6A3A37ED"/>
    <w:p w14:paraId="0A6EE44A">
      <w:pPr>
        <w:pStyle w:val="4"/>
      </w:pPr>
      <w:r>
        <w:t>TC_ST_002 | Module: Lifecycle State Transition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6761"/>
      </w:tblGrid>
      <w:tr w14:paraId="4E21E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0CB6EF">
            <w:pPr>
              <w:spacing w:after="0" w:line="240" w:lineRule="auto"/>
            </w:pPr>
            <w:r>
              <w:rPr>
                <w:b/>
              </w:rPr>
              <w:t>Test Scenario</w:t>
            </w:r>
          </w:p>
        </w:tc>
        <w:tc>
          <w:tcPr>
            <w:tcW w:w="7200" w:type="dxa"/>
          </w:tcPr>
          <w:p w14:paraId="48800F51">
            <w:pPr>
              <w:spacing w:after="0" w:line="240" w:lineRule="auto"/>
            </w:pPr>
            <w:r>
              <w:t>Verify state change from 'Processed' to 'In Transit'</w:t>
            </w:r>
          </w:p>
        </w:tc>
      </w:tr>
      <w:tr w14:paraId="1CCF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778773">
            <w:pPr>
              <w:spacing w:after="0" w:line="240" w:lineRule="auto"/>
            </w:pPr>
            <w:r>
              <w:rPr>
                <w:b/>
              </w:rPr>
              <w:t>Design Technique</w:t>
            </w:r>
          </w:p>
        </w:tc>
        <w:tc>
          <w:tcPr>
            <w:tcW w:w="7200" w:type="dxa"/>
          </w:tcPr>
          <w:p w14:paraId="0C9D3952">
            <w:pPr>
              <w:spacing w:after="0" w:line="240" w:lineRule="auto"/>
            </w:pPr>
            <w:r>
              <w:t>State Transition Testing - Valid Transition</w:t>
            </w:r>
          </w:p>
        </w:tc>
      </w:tr>
      <w:tr w14:paraId="765C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8AF9F8">
            <w:pPr>
              <w:spacing w:after="0" w:line="240" w:lineRule="auto"/>
            </w:pPr>
            <w:r>
              <w:rPr>
                <w:b/>
              </w:rPr>
              <w:t>Test Steps</w:t>
            </w:r>
          </w:p>
        </w:tc>
        <w:tc>
          <w:tcPr>
            <w:tcW w:w="7200" w:type="dxa"/>
          </w:tcPr>
          <w:p w14:paraId="3D58B78D">
            <w:pPr>
              <w:spacing w:after="0" w:line="240" w:lineRule="auto"/>
            </w:pPr>
            <w:r>
              <w:t>1. Select batch currently in 'Processed' state.</w:t>
            </w:r>
            <w:r>
              <w:br w:type="textWrapping"/>
            </w:r>
            <w:r>
              <w:t>2. Attempt to update status to 'In Transit'.</w:t>
            </w:r>
            <w:r>
              <w:br w:type="textWrapping"/>
            </w:r>
            <w:r>
              <w:t>3. Observe system response.</w:t>
            </w:r>
          </w:p>
        </w:tc>
      </w:tr>
      <w:tr w14:paraId="538E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6B86C5">
            <w:pPr>
              <w:spacing w:after="0" w:line="240" w:lineRule="auto"/>
            </w:pPr>
            <w:r>
              <w:rPr>
                <w:b/>
              </w:rPr>
              <w:t>Test Data</w:t>
            </w:r>
          </w:p>
        </w:tc>
        <w:tc>
          <w:tcPr>
            <w:tcW w:w="7200" w:type="dxa"/>
          </w:tcPr>
          <w:p w14:paraId="5D075B7D">
            <w:pPr>
              <w:spacing w:after="0" w:line="240" w:lineRule="auto"/>
            </w:pPr>
            <w:r>
              <w:t>Batch ID: B_99, Target State: In Transit</w:t>
            </w:r>
          </w:p>
        </w:tc>
      </w:tr>
      <w:tr w14:paraId="3CC8A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FD5E46">
            <w:pPr>
              <w:spacing w:after="0" w:line="240" w:lineRule="auto"/>
            </w:pPr>
            <w:r>
              <w:rPr>
                <w:b/>
              </w:rPr>
              <w:t>Expected Result</w:t>
            </w:r>
          </w:p>
        </w:tc>
        <w:tc>
          <w:tcPr>
            <w:tcW w:w="7200" w:type="dxa"/>
          </w:tcPr>
          <w:p w14:paraId="785604F2">
            <w:pPr>
              <w:spacing w:after="0" w:line="240" w:lineRule="auto"/>
            </w:pPr>
            <w:r>
              <w:t>Status updated to In Transit, GPS tracking activated.</w:t>
            </w:r>
          </w:p>
        </w:tc>
      </w:tr>
      <w:tr w14:paraId="5A3E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1C25BB">
            <w:pPr>
              <w:spacing w:after="0" w:line="240" w:lineRule="auto"/>
            </w:pPr>
            <w:r>
              <w:rPr>
                <w:b/>
              </w:rPr>
              <w:t>Actual Result / Status</w:t>
            </w:r>
          </w:p>
        </w:tc>
        <w:tc>
          <w:tcPr>
            <w:tcW w:w="7200" w:type="dxa"/>
          </w:tcPr>
          <w:p w14:paraId="1ED1C97D">
            <w:pPr>
              <w:spacing w:after="0" w:line="240" w:lineRule="auto"/>
            </w:pPr>
            <w:r>
              <w:t>Pending | Status: Untested</w:t>
            </w:r>
          </w:p>
        </w:tc>
      </w:tr>
    </w:tbl>
    <w:p w14:paraId="57E6914A"/>
    <w:p w14:paraId="3B8B2079">
      <w:pPr>
        <w:pStyle w:val="4"/>
      </w:pPr>
      <w:r>
        <w:t>TC_ST_003 | Module: Lifecycle State Transition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7162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0FAA69">
            <w:pPr>
              <w:spacing w:after="0" w:line="240" w:lineRule="auto"/>
            </w:pPr>
            <w:r>
              <w:rPr>
                <w:b/>
              </w:rPr>
              <w:t>Test Scenario</w:t>
            </w:r>
          </w:p>
        </w:tc>
        <w:tc>
          <w:tcPr>
            <w:tcW w:w="7200" w:type="dxa"/>
          </w:tcPr>
          <w:p w14:paraId="2B7A2F53">
            <w:pPr>
              <w:spacing w:after="0" w:line="240" w:lineRule="auto"/>
            </w:pPr>
            <w:r>
              <w:t>Verify state change from 'In Transit' to 'Warehoused'</w:t>
            </w:r>
          </w:p>
        </w:tc>
      </w:tr>
      <w:tr w14:paraId="2B5B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866E8E3">
            <w:pPr>
              <w:spacing w:after="0" w:line="240" w:lineRule="auto"/>
            </w:pPr>
            <w:r>
              <w:rPr>
                <w:b/>
              </w:rPr>
              <w:t>Design Technique</w:t>
            </w:r>
          </w:p>
        </w:tc>
        <w:tc>
          <w:tcPr>
            <w:tcW w:w="7200" w:type="dxa"/>
          </w:tcPr>
          <w:p w14:paraId="0CD39FBE">
            <w:pPr>
              <w:spacing w:after="0" w:line="240" w:lineRule="auto"/>
            </w:pPr>
            <w:r>
              <w:t>State Transition Testing - Valid Transition</w:t>
            </w:r>
          </w:p>
        </w:tc>
      </w:tr>
      <w:tr w14:paraId="43B08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A00609">
            <w:pPr>
              <w:spacing w:after="0" w:line="240" w:lineRule="auto"/>
            </w:pPr>
            <w:r>
              <w:rPr>
                <w:b/>
              </w:rPr>
              <w:t>Test Steps</w:t>
            </w:r>
          </w:p>
        </w:tc>
        <w:tc>
          <w:tcPr>
            <w:tcW w:w="7200" w:type="dxa"/>
          </w:tcPr>
          <w:p w14:paraId="370064B0">
            <w:pPr>
              <w:spacing w:after="0" w:line="240" w:lineRule="auto"/>
            </w:pPr>
            <w:r>
              <w:t>1. Select batch currently in 'In Transit' state.</w:t>
            </w:r>
            <w:r>
              <w:br w:type="textWrapping"/>
            </w:r>
            <w:r>
              <w:t>2. Attempt to update status to 'Warehoused'.</w:t>
            </w:r>
            <w:r>
              <w:br w:type="textWrapping"/>
            </w:r>
            <w:r>
              <w:t>3. Observe system response.</w:t>
            </w:r>
          </w:p>
        </w:tc>
      </w:tr>
      <w:tr w14:paraId="603E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ED4516">
            <w:pPr>
              <w:spacing w:after="0" w:line="240" w:lineRule="auto"/>
            </w:pPr>
            <w:r>
              <w:rPr>
                <w:b/>
              </w:rPr>
              <w:t>Test Data</w:t>
            </w:r>
          </w:p>
        </w:tc>
        <w:tc>
          <w:tcPr>
            <w:tcW w:w="7200" w:type="dxa"/>
          </w:tcPr>
          <w:p w14:paraId="6952B7E5">
            <w:pPr>
              <w:spacing w:after="0" w:line="240" w:lineRule="auto"/>
            </w:pPr>
            <w:r>
              <w:t>Batch ID: B_99, Target State: Warehoused</w:t>
            </w:r>
          </w:p>
        </w:tc>
      </w:tr>
      <w:tr w14:paraId="4F9D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9A13BF">
            <w:pPr>
              <w:spacing w:after="0" w:line="240" w:lineRule="auto"/>
            </w:pPr>
            <w:r>
              <w:rPr>
                <w:b/>
              </w:rPr>
              <w:t>Expected Result</w:t>
            </w:r>
          </w:p>
        </w:tc>
        <w:tc>
          <w:tcPr>
            <w:tcW w:w="7200" w:type="dxa"/>
          </w:tcPr>
          <w:p w14:paraId="5731000A">
            <w:pPr>
              <w:spacing w:after="0" w:line="240" w:lineRule="auto"/>
            </w:pPr>
            <w:r>
              <w:t>Status updated to Warehoused, cold storage ID assigned.</w:t>
            </w:r>
          </w:p>
        </w:tc>
      </w:tr>
      <w:tr w14:paraId="375F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44F8F5">
            <w:pPr>
              <w:spacing w:after="0" w:line="240" w:lineRule="auto"/>
            </w:pPr>
            <w:r>
              <w:rPr>
                <w:b/>
              </w:rPr>
              <w:t>Actual Result / Status</w:t>
            </w:r>
          </w:p>
        </w:tc>
        <w:tc>
          <w:tcPr>
            <w:tcW w:w="7200" w:type="dxa"/>
          </w:tcPr>
          <w:p w14:paraId="367BB88C">
            <w:pPr>
              <w:spacing w:after="0" w:line="240" w:lineRule="auto"/>
            </w:pPr>
            <w:r>
              <w:t>Pending | Status: Untested</w:t>
            </w:r>
          </w:p>
        </w:tc>
      </w:tr>
    </w:tbl>
    <w:p w14:paraId="2E5826EF"/>
    <w:p w14:paraId="1381B801">
      <w:pPr>
        <w:pStyle w:val="4"/>
      </w:pPr>
      <w:r>
        <w:t>TC_ST_004 | Module: Lifecycle State Transition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63"/>
      </w:tblGrid>
      <w:tr w14:paraId="4B2E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6F2B06">
            <w:pPr>
              <w:spacing w:after="0" w:line="240" w:lineRule="auto"/>
            </w:pPr>
            <w:r>
              <w:rPr>
                <w:b/>
              </w:rPr>
              <w:t>Test Scenario</w:t>
            </w:r>
          </w:p>
        </w:tc>
        <w:tc>
          <w:tcPr>
            <w:tcW w:w="7200" w:type="dxa"/>
          </w:tcPr>
          <w:p w14:paraId="6026F8D7">
            <w:pPr>
              <w:spacing w:after="0" w:line="240" w:lineRule="auto"/>
            </w:pPr>
            <w:r>
              <w:t>Verify state change from 'Warehoused' to 'Delivered'</w:t>
            </w:r>
          </w:p>
        </w:tc>
      </w:tr>
      <w:tr w14:paraId="4DE4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5E739C">
            <w:pPr>
              <w:spacing w:after="0" w:line="240" w:lineRule="auto"/>
            </w:pPr>
            <w:r>
              <w:rPr>
                <w:b/>
              </w:rPr>
              <w:t>Design Technique</w:t>
            </w:r>
          </w:p>
        </w:tc>
        <w:tc>
          <w:tcPr>
            <w:tcW w:w="7200" w:type="dxa"/>
          </w:tcPr>
          <w:p w14:paraId="18EC5B76">
            <w:pPr>
              <w:spacing w:after="0" w:line="240" w:lineRule="auto"/>
            </w:pPr>
            <w:r>
              <w:t>State Transition Testing - Valid Transition</w:t>
            </w:r>
          </w:p>
        </w:tc>
      </w:tr>
      <w:tr w14:paraId="5FD53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FC0AC5">
            <w:pPr>
              <w:spacing w:after="0" w:line="240" w:lineRule="auto"/>
            </w:pPr>
            <w:r>
              <w:rPr>
                <w:b/>
              </w:rPr>
              <w:t>Test Steps</w:t>
            </w:r>
          </w:p>
        </w:tc>
        <w:tc>
          <w:tcPr>
            <w:tcW w:w="7200" w:type="dxa"/>
          </w:tcPr>
          <w:p w14:paraId="45B6AE05">
            <w:pPr>
              <w:spacing w:after="0" w:line="240" w:lineRule="auto"/>
            </w:pPr>
            <w:r>
              <w:t>1. Select batch currently in 'Warehoused' state.</w:t>
            </w:r>
            <w:r>
              <w:br w:type="textWrapping"/>
            </w:r>
            <w:r>
              <w:t>2. Attempt to update status to 'Delivered'.</w:t>
            </w:r>
            <w:r>
              <w:br w:type="textWrapping"/>
            </w:r>
            <w:r>
              <w:t>3. Observe system response.</w:t>
            </w:r>
          </w:p>
        </w:tc>
      </w:tr>
      <w:tr w14:paraId="0584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B16F53">
            <w:pPr>
              <w:spacing w:after="0" w:line="240" w:lineRule="auto"/>
            </w:pPr>
            <w:r>
              <w:rPr>
                <w:b/>
              </w:rPr>
              <w:t>Test Data</w:t>
            </w:r>
          </w:p>
        </w:tc>
        <w:tc>
          <w:tcPr>
            <w:tcW w:w="7200" w:type="dxa"/>
          </w:tcPr>
          <w:p w14:paraId="18B524C3">
            <w:pPr>
              <w:spacing w:after="0" w:line="240" w:lineRule="auto"/>
            </w:pPr>
            <w:r>
              <w:t>Batch ID: B_99, Target State: Delivered</w:t>
            </w:r>
          </w:p>
        </w:tc>
      </w:tr>
      <w:tr w14:paraId="7B98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DBD713">
            <w:pPr>
              <w:spacing w:after="0" w:line="240" w:lineRule="auto"/>
            </w:pPr>
            <w:r>
              <w:rPr>
                <w:b/>
              </w:rPr>
              <w:t>Expected Result</w:t>
            </w:r>
          </w:p>
        </w:tc>
        <w:tc>
          <w:tcPr>
            <w:tcW w:w="7200" w:type="dxa"/>
          </w:tcPr>
          <w:p w14:paraId="0AAA5F47">
            <w:pPr>
              <w:spacing w:after="0" w:line="240" w:lineRule="auto"/>
            </w:pPr>
            <w:r>
              <w:t>Status updated to Delivered, ownership transferred to retailer.</w:t>
            </w:r>
          </w:p>
        </w:tc>
      </w:tr>
      <w:tr w14:paraId="67786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A281CE">
            <w:pPr>
              <w:spacing w:after="0" w:line="240" w:lineRule="auto"/>
            </w:pPr>
            <w:r>
              <w:rPr>
                <w:b/>
              </w:rPr>
              <w:t>Actual Result / Status</w:t>
            </w:r>
          </w:p>
        </w:tc>
        <w:tc>
          <w:tcPr>
            <w:tcW w:w="7200" w:type="dxa"/>
          </w:tcPr>
          <w:p w14:paraId="577AB2D7">
            <w:pPr>
              <w:spacing w:after="0" w:line="240" w:lineRule="auto"/>
            </w:pPr>
            <w:r>
              <w:t>Pending | Status: Untested</w:t>
            </w:r>
          </w:p>
        </w:tc>
      </w:tr>
    </w:tbl>
    <w:p w14:paraId="6720607C"/>
    <w:p w14:paraId="6BFAAE0B">
      <w:pPr>
        <w:pStyle w:val="4"/>
      </w:pPr>
      <w:r>
        <w:t>TC_ST_005 | Module: Lifecycle State Transition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6761"/>
      </w:tblGrid>
      <w:tr w14:paraId="181A6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EE828F">
            <w:pPr>
              <w:spacing w:after="0" w:line="240" w:lineRule="auto"/>
            </w:pPr>
            <w:r>
              <w:rPr>
                <w:b/>
              </w:rPr>
              <w:t>Test Scenario</w:t>
            </w:r>
          </w:p>
        </w:tc>
        <w:tc>
          <w:tcPr>
            <w:tcW w:w="7200" w:type="dxa"/>
          </w:tcPr>
          <w:p w14:paraId="142AFDED">
            <w:pPr>
              <w:spacing w:after="0" w:line="240" w:lineRule="auto"/>
            </w:pPr>
            <w:r>
              <w:t>Verify state change from 'Harvested' to 'Delivered'</w:t>
            </w:r>
          </w:p>
        </w:tc>
      </w:tr>
      <w:tr w14:paraId="6848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05DB34">
            <w:pPr>
              <w:spacing w:after="0" w:line="240" w:lineRule="auto"/>
            </w:pPr>
            <w:r>
              <w:rPr>
                <w:b/>
              </w:rPr>
              <w:t>Design Technique</w:t>
            </w:r>
          </w:p>
        </w:tc>
        <w:tc>
          <w:tcPr>
            <w:tcW w:w="7200" w:type="dxa"/>
          </w:tcPr>
          <w:p w14:paraId="472E808D">
            <w:pPr>
              <w:spacing w:after="0" w:line="240" w:lineRule="auto"/>
            </w:pPr>
            <w:r>
              <w:t>State Transition Testing - Invalid Transition</w:t>
            </w:r>
          </w:p>
        </w:tc>
      </w:tr>
      <w:tr w14:paraId="6AD6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D325162">
            <w:pPr>
              <w:spacing w:after="0" w:line="240" w:lineRule="auto"/>
            </w:pPr>
            <w:r>
              <w:rPr>
                <w:b/>
              </w:rPr>
              <w:t>Test Steps</w:t>
            </w:r>
          </w:p>
        </w:tc>
        <w:tc>
          <w:tcPr>
            <w:tcW w:w="7200" w:type="dxa"/>
          </w:tcPr>
          <w:p w14:paraId="6EB7932C">
            <w:pPr>
              <w:spacing w:after="0" w:line="240" w:lineRule="auto"/>
            </w:pPr>
            <w:r>
              <w:t>1. Select batch currently in 'Harvested' state.</w:t>
            </w:r>
            <w:r>
              <w:br w:type="textWrapping"/>
            </w:r>
            <w:r>
              <w:t>2. Attempt to update status to 'Delivered'.</w:t>
            </w:r>
            <w:r>
              <w:br w:type="textWrapping"/>
            </w:r>
            <w:r>
              <w:t>3. Observe system response.</w:t>
            </w:r>
          </w:p>
        </w:tc>
      </w:tr>
      <w:tr w14:paraId="79C0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C16BEE">
            <w:pPr>
              <w:spacing w:after="0" w:line="240" w:lineRule="auto"/>
            </w:pPr>
            <w:r>
              <w:rPr>
                <w:b/>
              </w:rPr>
              <w:t>Test Data</w:t>
            </w:r>
          </w:p>
        </w:tc>
        <w:tc>
          <w:tcPr>
            <w:tcW w:w="7200" w:type="dxa"/>
          </w:tcPr>
          <w:p w14:paraId="2A25866C">
            <w:pPr>
              <w:spacing w:after="0" w:line="240" w:lineRule="auto"/>
            </w:pPr>
            <w:r>
              <w:t>Batch ID: B_99, Target State: Delivered</w:t>
            </w:r>
          </w:p>
        </w:tc>
      </w:tr>
      <w:tr w14:paraId="742A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A13173">
            <w:pPr>
              <w:spacing w:after="0" w:line="240" w:lineRule="auto"/>
            </w:pPr>
            <w:r>
              <w:rPr>
                <w:b/>
              </w:rPr>
              <w:t>Expected Result</w:t>
            </w:r>
          </w:p>
        </w:tc>
        <w:tc>
          <w:tcPr>
            <w:tcW w:w="7200" w:type="dxa"/>
          </w:tcPr>
          <w:p w14:paraId="77E52674">
            <w:pPr>
              <w:spacing w:after="0" w:line="240" w:lineRule="auto"/>
            </w:pPr>
            <w:r>
              <w:t>Error: 'Cannot skip lifecycle stages'. Transaction rejected.</w:t>
            </w:r>
          </w:p>
        </w:tc>
      </w:tr>
      <w:tr w14:paraId="21D2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8867D4">
            <w:pPr>
              <w:spacing w:after="0" w:line="240" w:lineRule="auto"/>
            </w:pPr>
            <w:r>
              <w:rPr>
                <w:b/>
              </w:rPr>
              <w:t>Actual Result / Status</w:t>
            </w:r>
          </w:p>
        </w:tc>
        <w:tc>
          <w:tcPr>
            <w:tcW w:w="7200" w:type="dxa"/>
          </w:tcPr>
          <w:p w14:paraId="1331E3EF">
            <w:pPr>
              <w:spacing w:after="0" w:line="240" w:lineRule="auto"/>
            </w:pPr>
            <w:r>
              <w:t>Pending | Status: Untested</w:t>
            </w:r>
          </w:p>
        </w:tc>
      </w:tr>
    </w:tbl>
    <w:p w14:paraId="4FBC3BDD"/>
    <w:p w14:paraId="6C376589">
      <w:pPr>
        <w:pStyle w:val="4"/>
      </w:pPr>
      <w:r>
        <w:t>TC_ST_006 | Module: Lifecycle State Transition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6761"/>
      </w:tblGrid>
      <w:tr w14:paraId="4B8E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61273A">
            <w:pPr>
              <w:spacing w:after="0" w:line="240" w:lineRule="auto"/>
            </w:pPr>
            <w:r>
              <w:rPr>
                <w:b/>
              </w:rPr>
              <w:t>Test Scenario</w:t>
            </w:r>
          </w:p>
        </w:tc>
        <w:tc>
          <w:tcPr>
            <w:tcW w:w="7200" w:type="dxa"/>
          </w:tcPr>
          <w:p w14:paraId="66A6D797">
            <w:pPr>
              <w:spacing w:after="0" w:line="240" w:lineRule="auto"/>
            </w:pPr>
            <w:r>
              <w:t>Verify state change from 'Delivered' to 'In Transit'</w:t>
            </w:r>
          </w:p>
        </w:tc>
      </w:tr>
      <w:tr w14:paraId="3EC6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F21615">
            <w:pPr>
              <w:spacing w:after="0" w:line="240" w:lineRule="auto"/>
            </w:pPr>
            <w:r>
              <w:rPr>
                <w:b/>
              </w:rPr>
              <w:t>Design Technique</w:t>
            </w:r>
          </w:p>
        </w:tc>
        <w:tc>
          <w:tcPr>
            <w:tcW w:w="7200" w:type="dxa"/>
          </w:tcPr>
          <w:p w14:paraId="13333010">
            <w:pPr>
              <w:spacing w:after="0" w:line="240" w:lineRule="auto"/>
            </w:pPr>
            <w:r>
              <w:t>State Transition Testing - Invalid Transition</w:t>
            </w:r>
          </w:p>
        </w:tc>
      </w:tr>
      <w:tr w14:paraId="689D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A1A07A">
            <w:pPr>
              <w:spacing w:after="0" w:line="240" w:lineRule="auto"/>
            </w:pPr>
            <w:r>
              <w:rPr>
                <w:b/>
              </w:rPr>
              <w:t>Test Steps</w:t>
            </w:r>
          </w:p>
        </w:tc>
        <w:tc>
          <w:tcPr>
            <w:tcW w:w="7200" w:type="dxa"/>
          </w:tcPr>
          <w:p w14:paraId="011598E1">
            <w:pPr>
              <w:spacing w:after="0" w:line="240" w:lineRule="auto"/>
            </w:pPr>
            <w:r>
              <w:t>1. Select batch currently in 'Delivered' state.</w:t>
            </w:r>
            <w:r>
              <w:br w:type="textWrapping"/>
            </w:r>
            <w:r>
              <w:t>2. Attempt to update status to 'In Transit'.</w:t>
            </w:r>
            <w:r>
              <w:br w:type="textWrapping"/>
            </w:r>
            <w:r>
              <w:t>3. Observe system response.</w:t>
            </w:r>
          </w:p>
        </w:tc>
      </w:tr>
      <w:tr w14:paraId="30B9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0B4582">
            <w:pPr>
              <w:spacing w:after="0" w:line="240" w:lineRule="auto"/>
            </w:pPr>
            <w:r>
              <w:rPr>
                <w:b/>
              </w:rPr>
              <w:t>Test Data</w:t>
            </w:r>
          </w:p>
        </w:tc>
        <w:tc>
          <w:tcPr>
            <w:tcW w:w="7200" w:type="dxa"/>
          </w:tcPr>
          <w:p w14:paraId="17E819B8">
            <w:pPr>
              <w:spacing w:after="0" w:line="240" w:lineRule="auto"/>
            </w:pPr>
            <w:r>
              <w:t>Batch ID: B_99, Target State: In Transit</w:t>
            </w:r>
          </w:p>
        </w:tc>
      </w:tr>
      <w:tr w14:paraId="49AF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4D23AA">
            <w:pPr>
              <w:spacing w:after="0" w:line="240" w:lineRule="auto"/>
            </w:pPr>
            <w:r>
              <w:rPr>
                <w:b/>
              </w:rPr>
              <w:t>Expected Result</w:t>
            </w:r>
          </w:p>
        </w:tc>
        <w:tc>
          <w:tcPr>
            <w:tcW w:w="7200" w:type="dxa"/>
          </w:tcPr>
          <w:p w14:paraId="3F13A43E">
            <w:pPr>
              <w:spacing w:after="0" w:line="240" w:lineRule="auto"/>
            </w:pPr>
            <w:r>
              <w:t>Error: 'Batch already delivered'. Transaction rejected.</w:t>
            </w:r>
          </w:p>
        </w:tc>
      </w:tr>
      <w:tr w14:paraId="13432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09F0C7">
            <w:pPr>
              <w:spacing w:after="0" w:line="240" w:lineRule="auto"/>
            </w:pPr>
            <w:r>
              <w:rPr>
                <w:b/>
              </w:rPr>
              <w:t>Actual Result / Status</w:t>
            </w:r>
          </w:p>
        </w:tc>
        <w:tc>
          <w:tcPr>
            <w:tcW w:w="7200" w:type="dxa"/>
          </w:tcPr>
          <w:p w14:paraId="75B7B49F">
            <w:pPr>
              <w:spacing w:after="0" w:line="240" w:lineRule="auto"/>
            </w:pPr>
            <w:r>
              <w:t>Pending | Status: Untested</w:t>
            </w:r>
          </w:p>
        </w:tc>
      </w:tr>
    </w:tbl>
    <w:p w14:paraId="4564E38A"/>
    <w:p w14:paraId="322C8F9C">
      <w:pPr>
        <w:pStyle w:val="4"/>
      </w:pPr>
      <w:r>
        <w:t>TC_DT_001 | Module: AI Spoilage Prediction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gridCol w:w="6779"/>
      </w:tblGrid>
      <w:tr w14:paraId="731E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3974D9">
            <w:pPr>
              <w:spacing w:after="0" w:line="240" w:lineRule="auto"/>
            </w:pPr>
            <w:r>
              <w:rPr>
                <w:b/>
              </w:rPr>
              <w:t>Test Scenario</w:t>
            </w:r>
          </w:p>
        </w:tc>
        <w:tc>
          <w:tcPr>
            <w:tcW w:w="7200" w:type="dxa"/>
          </w:tcPr>
          <w:p w14:paraId="05C81228">
            <w:pPr>
              <w:spacing w:after="0" w:line="240" w:lineRule="auto"/>
            </w:pPr>
            <w:r>
              <w:t>AI Prediction for TempBreach=N, &gt;2Hrs=N, HumBreach=N</w:t>
            </w:r>
          </w:p>
        </w:tc>
      </w:tr>
      <w:tr w14:paraId="0917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DAA69E">
            <w:pPr>
              <w:spacing w:after="0" w:line="240" w:lineRule="auto"/>
            </w:pPr>
            <w:r>
              <w:rPr>
                <w:b/>
              </w:rPr>
              <w:t>Design Technique</w:t>
            </w:r>
          </w:p>
        </w:tc>
        <w:tc>
          <w:tcPr>
            <w:tcW w:w="7200" w:type="dxa"/>
          </w:tcPr>
          <w:p w14:paraId="5DF86936">
            <w:pPr>
              <w:spacing w:after="0" w:line="240" w:lineRule="auto"/>
            </w:pPr>
            <w:r>
              <w:t>Decision Table Testing - Low Risk</w:t>
            </w:r>
          </w:p>
        </w:tc>
      </w:tr>
      <w:tr w14:paraId="1B0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2EAC7E">
            <w:pPr>
              <w:spacing w:after="0" w:line="240" w:lineRule="auto"/>
            </w:pPr>
            <w:r>
              <w:rPr>
                <w:b/>
              </w:rPr>
              <w:t>Test Steps</w:t>
            </w:r>
          </w:p>
        </w:tc>
        <w:tc>
          <w:tcPr>
            <w:tcW w:w="7200" w:type="dxa"/>
          </w:tcPr>
          <w:p w14:paraId="3D793DD1">
            <w:pPr>
              <w:spacing w:after="0" w:line="240" w:lineRule="auto"/>
            </w:pPr>
            <w:r>
              <w:t>1. Inject historical test data matching conditions (T: N, Time: N, H: N).</w:t>
            </w:r>
            <w:r>
              <w:br w:type="textWrapping"/>
            </w:r>
            <w:r>
              <w:t>2. Trigger AI inference engine.</w:t>
            </w:r>
            <w:r>
              <w:br w:type="textWrapping"/>
            </w:r>
            <w:r>
              <w:t>3. Verify predicted risk score and actions.</w:t>
            </w:r>
          </w:p>
        </w:tc>
      </w:tr>
      <w:tr w14:paraId="4B9E5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80A9CD">
            <w:pPr>
              <w:spacing w:after="0" w:line="240" w:lineRule="auto"/>
            </w:pPr>
            <w:r>
              <w:rPr>
                <w:b/>
              </w:rPr>
              <w:t>Test Data</w:t>
            </w:r>
          </w:p>
        </w:tc>
        <w:tc>
          <w:tcPr>
            <w:tcW w:w="7200" w:type="dxa"/>
          </w:tcPr>
          <w:p w14:paraId="17AD4EBB">
            <w:pPr>
              <w:spacing w:after="0" w:line="240" w:lineRule="auto"/>
            </w:pPr>
            <w:r>
              <w:t>Dataset: AI_Test_Set_TC_DT_001.csv</w:t>
            </w:r>
          </w:p>
        </w:tc>
      </w:tr>
      <w:tr w14:paraId="7010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A3118E">
            <w:pPr>
              <w:spacing w:after="0" w:line="240" w:lineRule="auto"/>
            </w:pPr>
            <w:r>
              <w:rPr>
                <w:b/>
              </w:rPr>
              <w:t>Expected Result</w:t>
            </w:r>
          </w:p>
        </w:tc>
        <w:tc>
          <w:tcPr>
            <w:tcW w:w="7200" w:type="dxa"/>
          </w:tcPr>
          <w:p w14:paraId="739EC93F">
            <w:pPr>
              <w:spacing w:after="0" w:line="240" w:lineRule="auto"/>
            </w:pPr>
            <w:r>
              <w:t>No alerts, Spoilage Risk = 0%.</w:t>
            </w:r>
          </w:p>
        </w:tc>
      </w:tr>
      <w:tr w14:paraId="595B9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E5BBC1">
            <w:pPr>
              <w:spacing w:after="0" w:line="240" w:lineRule="auto"/>
            </w:pPr>
            <w:r>
              <w:rPr>
                <w:b/>
              </w:rPr>
              <w:t>Actual Result / Status</w:t>
            </w:r>
          </w:p>
        </w:tc>
        <w:tc>
          <w:tcPr>
            <w:tcW w:w="7200" w:type="dxa"/>
          </w:tcPr>
          <w:p w14:paraId="7C42CAB7">
            <w:pPr>
              <w:spacing w:after="0" w:line="240" w:lineRule="auto"/>
            </w:pPr>
            <w:r>
              <w:t>Pending | Status: Untested</w:t>
            </w:r>
          </w:p>
        </w:tc>
      </w:tr>
    </w:tbl>
    <w:p w14:paraId="6F9D59D1"/>
    <w:p w14:paraId="14F14968">
      <w:pPr>
        <w:pStyle w:val="4"/>
      </w:pPr>
      <w:r>
        <w:t>TC_DT_002 | Module: AI Spoilage Prediction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gridCol w:w="6779"/>
      </w:tblGrid>
      <w:tr w14:paraId="6180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FFEB1B">
            <w:pPr>
              <w:spacing w:after="0" w:line="240" w:lineRule="auto"/>
            </w:pPr>
            <w:r>
              <w:rPr>
                <w:b/>
              </w:rPr>
              <w:t>Test Scenario</w:t>
            </w:r>
          </w:p>
        </w:tc>
        <w:tc>
          <w:tcPr>
            <w:tcW w:w="7200" w:type="dxa"/>
          </w:tcPr>
          <w:p w14:paraId="0B07071E">
            <w:pPr>
              <w:spacing w:after="0" w:line="240" w:lineRule="auto"/>
            </w:pPr>
            <w:r>
              <w:t>AI Prediction for TempBreach=Y, &gt;2Hrs=N, HumBreach=N</w:t>
            </w:r>
          </w:p>
        </w:tc>
      </w:tr>
      <w:tr w14:paraId="041B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4E0E96">
            <w:pPr>
              <w:spacing w:after="0" w:line="240" w:lineRule="auto"/>
            </w:pPr>
            <w:r>
              <w:rPr>
                <w:b/>
              </w:rPr>
              <w:t>Design Technique</w:t>
            </w:r>
          </w:p>
        </w:tc>
        <w:tc>
          <w:tcPr>
            <w:tcW w:w="7200" w:type="dxa"/>
          </w:tcPr>
          <w:p w14:paraId="0EBF37D9">
            <w:pPr>
              <w:spacing w:after="0" w:line="240" w:lineRule="auto"/>
            </w:pPr>
            <w:r>
              <w:t>Decision Table Testing - Medium Risk</w:t>
            </w:r>
          </w:p>
        </w:tc>
      </w:tr>
      <w:tr w14:paraId="5F66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D2AA80">
            <w:pPr>
              <w:spacing w:after="0" w:line="240" w:lineRule="auto"/>
            </w:pPr>
            <w:r>
              <w:rPr>
                <w:b/>
              </w:rPr>
              <w:t>Test Steps</w:t>
            </w:r>
          </w:p>
        </w:tc>
        <w:tc>
          <w:tcPr>
            <w:tcW w:w="7200" w:type="dxa"/>
          </w:tcPr>
          <w:p w14:paraId="4D5FDD8D">
            <w:pPr>
              <w:spacing w:after="0" w:line="240" w:lineRule="auto"/>
            </w:pPr>
            <w:r>
              <w:t>1. Inject historical test data matching conditions (T: Y, Time: N, H: N).</w:t>
            </w:r>
            <w:r>
              <w:br w:type="textWrapping"/>
            </w:r>
            <w:r>
              <w:t>2. Trigger AI inference engine.</w:t>
            </w:r>
            <w:r>
              <w:br w:type="textWrapping"/>
            </w:r>
            <w:r>
              <w:t>3. Verify predicted risk score and actions.</w:t>
            </w:r>
          </w:p>
        </w:tc>
      </w:tr>
      <w:tr w14:paraId="396B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4B4248">
            <w:pPr>
              <w:spacing w:after="0" w:line="240" w:lineRule="auto"/>
            </w:pPr>
            <w:r>
              <w:rPr>
                <w:b/>
              </w:rPr>
              <w:t>Test Data</w:t>
            </w:r>
          </w:p>
        </w:tc>
        <w:tc>
          <w:tcPr>
            <w:tcW w:w="7200" w:type="dxa"/>
          </w:tcPr>
          <w:p w14:paraId="7CB93668">
            <w:pPr>
              <w:spacing w:after="0" w:line="240" w:lineRule="auto"/>
            </w:pPr>
            <w:r>
              <w:t>Dataset: AI_Test_Set_TC_DT_002.csv</w:t>
            </w:r>
          </w:p>
        </w:tc>
      </w:tr>
      <w:tr w14:paraId="013A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2FB931">
            <w:pPr>
              <w:spacing w:after="0" w:line="240" w:lineRule="auto"/>
            </w:pPr>
            <w:r>
              <w:rPr>
                <w:b/>
              </w:rPr>
              <w:t>Expected Result</w:t>
            </w:r>
          </w:p>
        </w:tc>
        <w:tc>
          <w:tcPr>
            <w:tcW w:w="7200" w:type="dxa"/>
          </w:tcPr>
          <w:p w14:paraId="26D4B81F">
            <w:pPr>
              <w:spacing w:after="0" w:line="240" w:lineRule="auto"/>
            </w:pPr>
            <w:r>
              <w:t>Warning Alert, Spoilage Risk = 15%.</w:t>
            </w:r>
          </w:p>
        </w:tc>
      </w:tr>
      <w:tr w14:paraId="19EF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C79211">
            <w:pPr>
              <w:spacing w:after="0" w:line="240" w:lineRule="auto"/>
            </w:pPr>
            <w:r>
              <w:rPr>
                <w:b/>
              </w:rPr>
              <w:t>Actual Result / Status</w:t>
            </w:r>
          </w:p>
        </w:tc>
        <w:tc>
          <w:tcPr>
            <w:tcW w:w="7200" w:type="dxa"/>
          </w:tcPr>
          <w:p w14:paraId="0F8F2373">
            <w:pPr>
              <w:spacing w:after="0" w:line="240" w:lineRule="auto"/>
            </w:pPr>
            <w:r>
              <w:t>Pending | Status: Untested</w:t>
            </w:r>
          </w:p>
        </w:tc>
      </w:tr>
    </w:tbl>
    <w:p w14:paraId="1DC5D8C3"/>
    <w:p w14:paraId="466BBAE2">
      <w:pPr>
        <w:pStyle w:val="4"/>
      </w:pPr>
      <w:r>
        <w:t>TC_DT_003 | Module: AI Spoilage Prediction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gridCol w:w="6779"/>
      </w:tblGrid>
      <w:tr w14:paraId="2CC9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3CFA3F">
            <w:pPr>
              <w:spacing w:after="0" w:line="240" w:lineRule="auto"/>
            </w:pPr>
            <w:r>
              <w:rPr>
                <w:b/>
              </w:rPr>
              <w:t>Test Scenario</w:t>
            </w:r>
          </w:p>
        </w:tc>
        <w:tc>
          <w:tcPr>
            <w:tcW w:w="7200" w:type="dxa"/>
          </w:tcPr>
          <w:p w14:paraId="57396B01">
            <w:pPr>
              <w:spacing w:after="0" w:line="240" w:lineRule="auto"/>
            </w:pPr>
            <w:r>
              <w:t>AI Prediction for TempBreach=Y, &gt;2Hrs=Y, HumBreach=N</w:t>
            </w:r>
          </w:p>
        </w:tc>
      </w:tr>
      <w:tr w14:paraId="5D05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366D3E">
            <w:pPr>
              <w:spacing w:after="0" w:line="240" w:lineRule="auto"/>
            </w:pPr>
            <w:r>
              <w:rPr>
                <w:b/>
              </w:rPr>
              <w:t>Design Technique</w:t>
            </w:r>
          </w:p>
        </w:tc>
        <w:tc>
          <w:tcPr>
            <w:tcW w:w="7200" w:type="dxa"/>
          </w:tcPr>
          <w:p w14:paraId="7C6B57B0">
            <w:pPr>
              <w:spacing w:after="0" w:line="240" w:lineRule="auto"/>
            </w:pPr>
            <w:r>
              <w:t>Decision Table Testing - High Risk</w:t>
            </w:r>
          </w:p>
        </w:tc>
      </w:tr>
      <w:tr w14:paraId="0E03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ECEDA4">
            <w:pPr>
              <w:spacing w:after="0" w:line="240" w:lineRule="auto"/>
            </w:pPr>
            <w:r>
              <w:rPr>
                <w:b/>
              </w:rPr>
              <w:t>Test Steps</w:t>
            </w:r>
          </w:p>
        </w:tc>
        <w:tc>
          <w:tcPr>
            <w:tcW w:w="7200" w:type="dxa"/>
          </w:tcPr>
          <w:p w14:paraId="263CAD38">
            <w:pPr>
              <w:spacing w:after="0" w:line="240" w:lineRule="auto"/>
            </w:pPr>
            <w:r>
              <w:t>1. Inject historical test data matching conditions (T: Y, Time: Y, H: N).</w:t>
            </w:r>
            <w:r>
              <w:br w:type="textWrapping"/>
            </w:r>
            <w:r>
              <w:t>2. Trigger AI inference engine.</w:t>
            </w:r>
            <w:r>
              <w:br w:type="textWrapping"/>
            </w:r>
            <w:r>
              <w:t>3. Verify predicted risk score and actions.</w:t>
            </w:r>
          </w:p>
        </w:tc>
      </w:tr>
      <w:tr w14:paraId="45D2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2BC762">
            <w:pPr>
              <w:spacing w:after="0" w:line="240" w:lineRule="auto"/>
            </w:pPr>
            <w:r>
              <w:rPr>
                <w:b/>
              </w:rPr>
              <w:t>Test Data</w:t>
            </w:r>
          </w:p>
        </w:tc>
        <w:tc>
          <w:tcPr>
            <w:tcW w:w="7200" w:type="dxa"/>
          </w:tcPr>
          <w:p w14:paraId="56720550">
            <w:pPr>
              <w:spacing w:after="0" w:line="240" w:lineRule="auto"/>
            </w:pPr>
            <w:r>
              <w:t>Dataset: AI_Test_Set_TC_DT_003.csv</w:t>
            </w:r>
          </w:p>
        </w:tc>
      </w:tr>
      <w:tr w14:paraId="48FB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94E6F0">
            <w:pPr>
              <w:spacing w:after="0" w:line="240" w:lineRule="auto"/>
            </w:pPr>
            <w:r>
              <w:rPr>
                <w:b/>
              </w:rPr>
              <w:t>Expected Result</w:t>
            </w:r>
          </w:p>
        </w:tc>
        <w:tc>
          <w:tcPr>
            <w:tcW w:w="7200" w:type="dxa"/>
          </w:tcPr>
          <w:p w14:paraId="7AC0A5C6">
            <w:pPr>
              <w:spacing w:after="0" w:line="240" w:lineRule="auto"/>
            </w:pPr>
            <w:r>
              <w:t>Critical Alert, Spoilage Risk = 60%, Recommendation: Inspect.</w:t>
            </w:r>
          </w:p>
        </w:tc>
      </w:tr>
      <w:tr w14:paraId="69C6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BAF1AD">
            <w:pPr>
              <w:spacing w:after="0" w:line="240" w:lineRule="auto"/>
            </w:pPr>
            <w:r>
              <w:rPr>
                <w:b/>
              </w:rPr>
              <w:t>Actual Result / Status</w:t>
            </w:r>
          </w:p>
        </w:tc>
        <w:tc>
          <w:tcPr>
            <w:tcW w:w="7200" w:type="dxa"/>
          </w:tcPr>
          <w:p w14:paraId="6198CBDB">
            <w:pPr>
              <w:spacing w:after="0" w:line="240" w:lineRule="auto"/>
            </w:pPr>
            <w:r>
              <w:t>Pending | Status: Untested</w:t>
            </w:r>
          </w:p>
        </w:tc>
      </w:tr>
    </w:tbl>
    <w:p w14:paraId="3B58B6D9"/>
    <w:p w14:paraId="73983168">
      <w:pPr>
        <w:pStyle w:val="4"/>
      </w:pPr>
      <w:r>
        <w:t>TC_DT_004 | Module: AI Spoilage Prediction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gridCol w:w="6779"/>
      </w:tblGrid>
      <w:tr w14:paraId="30C6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0D7D64">
            <w:pPr>
              <w:spacing w:after="0" w:line="240" w:lineRule="auto"/>
            </w:pPr>
            <w:r>
              <w:rPr>
                <w:b/>
              </w:rPr>
              <w:t>Test Scenario</w:t>
            </w:r>
          </w:p>
        </w:tc>
        <w:tc>
          <w:tcPr>
            <w:tcW w:w="7200" w:type="dxa"/>
          </w:tcPr>
          <w:p w14:paraId="65A67488">
            <w:pPr>
              <w:spacing w:after="0" w:line="240" w:lineRule="auto"/>
            </w:pPr>
            <w:r>
              <w:t>AI Prediction for TempBreach=Y, &gt;2Hrs=Y, HumBreach=Y</w:t>
            </w:r>
          </w:p>
        </w:tc>
      </w:tr>
      <w:tr w14:paraId="13EA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40467E">
            <w:pPr>
              <w:spacing w:after="0" w:line="240" w:lineRule="auto"/>
            </w:pPr>
            <w:r>
              <w:rPr>
                <w:b/>
              </w:rPr>
              <w:t>Design Technique</w:t>
            </w:r>
          </w:p>
        </w:tc>
        <w:tc>
          <w:tcPr>
            <w:tcW w:w="7200" w:type="dxa"/>
          </w:tcPr>
          <w:p w14:paraId="15F7E421">
            <w:pPr>
              <w:spacing w:after="0" w:line="240" w:lineRule="auto"/>
            </w:pPr>
            <w:r>
              <w:t>Decision Table Testing - Severe Risk</w:t>
            </w:r>
          </w:p>
        </w:tc>
      </w:tr>
      <w:tr w14:paraId="76CF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CEFD30">
            <w:pPr>
              <w:spacing w:after="0" w:line="240" w:lineRule="auto"/>
            </w:pPr>
            <w:r>
              <w:rPr>
                <w:b/>
              </w:rPr>
              <w:t>Test Steps</w:t>
            </w:r>
          </w:p>
        </w:tc>
        <w:tc>
          <w:tcPr>
            <w:tcW w:w="7200" w:type="dxa"/>
          </w:tcPr>
          <w:p w14:paraId="173FEDD5">
            <w:pPr>
              <w:spacing w:after="0" w:line="240" w:lineRule="auto"/>
            </w:pPr>
            <w:r>
              <w:t>1. Inject historical test data matching conditions (T: Y, Time: Y, H: Y).</w:t>
            </w:r>
            <w:r>
              <w:br w:type="textWrapping"/>
            </w:r>
            <w:r>
              <w:t>2. Trigger AI inference engine.</w:t>
            </w:r>
            <w:r>
              <w:br w:type="textWrapping"/>
            </w:r>
            <w:r>
              <w:t>3. Verify predicted risk score and actions.</w:t>
            </w:r>
          </w:p>
        </w:tc>
      </w:tr>
      <w:tr w14:paraId="70B25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5666BF">
            <w:pPr>
              <w:spacing w:after="0" w:line="240" w:lineRule="auto"/>
            </w:pPr>
            <w:r>
              <w:rPr>
                <w:b/>
              </w:rPr>
              <w:t>Test Data</w:t>
            </w:r>
          </w:p>
        </w:tc>
        <w:tc>
          <w:tcPr>
            <w:tcW w:w="7200" w:type="dxa"/>
          </w:tcPr>
          <w:p w14:paraId="5AA25459">
            <w:pPr>
              <w:spacing w:after="0" w:line="240" w:lineRule="auto"/>
            </w:pPr>
            <w:r>
              <w:t>Dataset: AI_Test_Set_TC_DT_004.csv</w:t>
            </w:r>
          </w:p>
        </w:tc>
      </w:tr>
      <w:tr w14:paraId="446B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8290FB">
            <w:pPr>
              <w:spacing w:after="0" w:line="240" w:lineRule="auto"/>
            </w:pPr>
            <w:r>
              <w:rPr>
                <w:b/>
              </w:rPr>
              <w:t>Expected Result</w:t>
            </w:r>
          </w:p>
        </w:tc>
        <w:tc>
          <w:tcPr>
            <w:tcW w:w="7200" w:type="dxa"/>
          </w:tcPr>
          <w:p w14:paraId="3BA4E3CD">
            <w:pPr>
              <w:spacing w:after="0" w:line="240" w:lineRule="auto"/>
            </w:pPr>
            <w:r>
              <w:t>Spoilage Declared, Risk = 95%, Action: Recall Batch.</w:t>
            </w:r>
          </w:p>
        </w:tc>
      </w:tr>
      <w:tr w14:paraId="2FFA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14237B">
            <w:pPr>
              <w:spacing w:after="0" w:line="240" w:lineRule="auto"/>
            </w:pPr>
            <w:r>
              <w:rPr>
                <w:b/>
              </w:rPr>
              <w:t>Actual Result / Status</w:t>
            </w:r>
          </w:p>
        </w:tc>
        <w:tc>
          <w:tcPr>
            <w:tcW w:w="7200" w:type="dxa"/>
          </w:tcPr>
          <w:p w14:paraId="105E688F">
            <w:pPr>
              <w:spacing w:after="0" w:line="240" w:lineRule="auto"/>
            </w:pPr>
            <w:r>
              <w:t>Pending | Status: Untested</w:t>
            </w:r>
          </w:p>
        </w:tc>
      </w:tr>
    </w:tbl>
    <w:p w14:paraId="0DAE4A0F"/>
    <w:p w14:paraId="143E4255">
      <w:pPr>
        <w:pStyle w:val="4"/>
      </w:pPr>
      <w:r>
        <w:t>TC_DT_005 | Module: AI Spoilage Prediction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gridCol w:w="6779"/>
      </w:tblGrid>
      <w:tr w14:paraId="0C49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AE2D29">
            <w:pPr>
              <w:spacing w:after="0" w:line="240" w:lineRule="auto"/>
            </w:pPr>
            <w:r>
              <w:rPr>
                <w:b/>
              </w:rPr>
              <w:t>Test Scenario</w:t>
            </w:r>
          </w:p>
        </w:tc>
        <w:tc>
          <w:tcPr>
            <w:tcW w:w="7200" w:type="dxa"/>
          </w:tcPr>
          <w:p w14:paraId="755396F9">
            <w:pPr>
              <w:spacing w:after="0" w:line="240" w:lineRule="auto"/>
            </w:pPr>
            <w:r>
              <w:t>AI Prediction for TempBreach=N, &gt;2Hrs=N, HumBreach=Y</w:t>
            </w:r>
          </w:p>
        </w:tc>
      </w:tr>
      <w:tr w14:paraId="68F3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2E340D">
            <w:pPr>
              <w:spacing w:after="0" w:line="240" w:lineRule="auto"/>
            </w:pPr>
            <w:r>
              <w:rPr>
                <w:b/>
              </w:rPr>
              <w:t>Design Technique</w:t>
            </w:r>
          </w:p>
        </w:tc>
        <w:tc>
          <w:tcPr>
            <w:tcW w:w="7200" w:type="dxa"/>
          </w:tcPr>
          <w:p w14:paraId="13DE3E5C">
            <w:pPr>
              <w:spacing w:after="0" w:line="240" w:lineRule="auto"/>
            </w:pPr>
            <w:r>
              <w:t>Decision Table Testing - Medium Risk</w:t>
            </w:r>
          </w:p>
        </w:tc>
      </w:tr>
      <w:tr w14:paraId="40B92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E144E5">
            <w:pPr>
              <w:spacing w:after="0" w:line="240" w:lineRule="auto"/>
            </w:pPr>
            <w:r>
              <w:rPr>
                <w:b/>
              </w:rPr>
              <w:t>Test Steps</w:t>
            </w:r>
          </w:p>
        </w:tc>
        <w:tc>
          <w:tcPr>
            <w:tcW w:w="7200" w:type="dxa"/>
          </w:tcPr>
          <w:p w14:paraId="5CEEF407">
            <w:pPr>
              <w:spacing w:after="0" w:line="240" w:lineRule="auto"/>
            </w:pPr>
            <w:r>
              <w:t>1. Inject historical test data matching conditions (T: N, Time: N, H: Y).</w:t>
            </w:r>
            <w:r>
              <w:br w:type="textWrapping"/>
            </w:r>
            <w:r>
              <w:t>2. Trigger AI inference engine.</w:t>
            </w:r>
            <w:r>
              <w:br w:type="textWrapping"/>
            </w:r>
            <w:r>
              <w:t>3. Verify predicted risk score and actions.</w:t>
            </w:r>
          </w:p>
        </w:tc>
      </w:tr>
      <w:tr w14:paraId="5196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6C7184">
            <w:pPr>
              <w:spacing w:after="0" w:line="240" w:lineRule="auto"/>
            </w:pPr>
            <w:r>
              <w:rPr>
                <w:b/>
              </w:rPr>
              <w:t>Test Data</w:t>
            </w:r>
          </w:p>
        </w:tc>
        <w:tc>
          <w:tcPr>
            <w:tcW w:w="7200" w:type="dxa"/>
          </w:tcPr>
          <w:p w14:paraId="0A30CAA6">
            <w:pPr>
              <w:spacing w:after="0" w:line="240" w:lineRule="auto"/>
            </w:pPr>
            <w:r>
              <w:t>Dataset: AI_Test_Set_TC_DT_005.csv</w:t>
            </w:r>
          </w:p>
        </w:tc>
      </w:tr>
      <w:tr w14:paraId="3C6F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A6F215">
            <w:pPr>
              <w:spacing w:after="0" w:line="240" w:lineRule="auto"/>
            </w:pPr>
            <w:r>
              <w:rPr>
                <w:b/>
              </w:rPr>
              <w:t>Expected Result</w:t>
            </w:r>
          </w:p>
        </w:tc>
        <w:tc>
          <w:tcPr>
            <w:tcW w:w="7200" w:type="dxa"/>
          </w:tcPr>
          <w:p w14:paraId="1620234A">
            <w:pPr>
              <w:spacing w:after="0" w:line="240" w:lineRule="auto"/>
            </w:pPr>
            <w:r>
              <w:t>Warning Alert, Spoilage Risk = 10%.</w:t>
            </w:r>
          </w:p>
        </w:tc>
      </w:tr>
      <w:tr w14:paraId="399B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87CAF0">
            <w:pPr>
              <w:spacing w:after="0" w:line="240" w:lineRule="auto"/>
            </w:pPr>
            <w:r>
              <w:rPr>
                <w:b/>
              </w:rPr>
              <w:t>Actual Result / Status</w:t>
            </w:r>
          </w:p>
        </w:tc>
        <w:tc>
          <w:tcPr>
            <w:tcW w:w="7200" w:type="dxa"/>
          </w:tcPr>
          <w:p w14:paraId="245AB528">
            <w:pPr>
              <w:spacing w:after="0" w:line="240" w:lineRule="auto"/>
            </w:pPr>
            <w:r>
              <w:t>Pending | Status: Untested</w:t>
            </w:r>
          </w:p>
        </w:tc>
      </w:tr>
    </w:tbl>
    <w:p w14:paraId="5B45A5F4"/>
    <w:p w14:paraId="36BB22D0">
      <w:pPr>
        <w:pStyle w:val="4"/>
      </w:pPr>
      <w:r>
        <w:t>TC_BC_001 | Module: Blockchain Traceability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6770"/>
      </w:tblGrid>
      <w:tr w14:paraId="33A1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0FFAB4">
            <w:pPr>
              <w:spacing w:after="0" w:line="240" w:lineRule="auto"/>
            </w:pPr>
            <w:r>
              <w:rPr>
                <w:b/>
              </w:rPr>
              <w:t>Test Scenario</w:t>
            </w:r>
          </w:p>
        </w:tc>
        <w:tc>
          <w:tcPr>
            <w:tcW w:w="7200" w:type="dxa"/>
          </w:tcPr>
          <w:p w14:paraId="7A5EAFCA">
            <w:pPr>
              <w:spacing w:after="0" w:line="240" w:lineRule="auto"/>
            </w:pPr>
            <w:r>
              <w:t>Verify origin data retrieval using valid QR Code</w:t>
            </w:r>
          </w:p>
        </w:tc>
      </w:tr>
      <w:tr w14:paraId="7AF6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E9C1C1">
            <w:pPr>
              <w:spacing w:after="0" w:line="240" w:lineRule="auto"/>
            </w:pPr>
            <w:r>
              <w:rPr>
                <w:b/>
              </w:rPr>
              <w:t>Design Technique</w:t>
            </w:r>
          </w:p>
        </w:tc>
        <w:tc>
          <w:tcPr>
            <w:tcW w:w="7200" w:type="dxa"/>
          </w:tcPr>
          <w:p w14:paraId="7CD4DB22">
            <w:pPr>
              <w:spacing w:after="0" w:line="240" w:lineRule="auto"/>
            </w:pPr>
            <w:r>
              <w:t>Functional Testing</w:t>
            </w:r>
          </w:p>
        </w:tc>
      </w:tr>
      <w:tr w14:paraId="27D3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DB32AC">
            <w:pPr>
              <w:spacing w:after="0" w:line="240" w:lineRule="auto"/>
            </w:pPr>
            <w:r>
              <w:rPr>
                <w:b/>
              </w:rPr>
              <w:t>Test Steps</w:t>
            </w:r>
          </w:p>
        </w:tc>
        <w:tc>
          <w:tcPr>
            <w:tcW w:w="7200" w:type="dxa"/>
          </w:tcPr>
          <w:p w14:paraId="56335371">
            <w:pPr>
              <w:spacing w:after="0" w:line="240" w:lineRule="auto"/>
            </w:pPr>
            <w:r>
              <w:t>1. Scan QR code for a delivered batch.</w:t>
            </w:r>
            <w:r>
              <w:br w:type="textWrapping"/>
            </w:r>
            <w:r>
              <w:t>2. Verify the rendered timeline.</w:t>
            </w:r>
          </w:p>
        </w:tc>
      </w:tr>
      <w:tr w14:paraId="1D8C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1F4630">
            <w:pPr>
              <w:spacing w:after="0" w:line="240" w:lineRule="auto"/>
            </w:pPr>
            <w:r>
              <w:rPr>
                <w:b/>
              </w:rPr>
              <w:t>Test Data</w:t>
            </w:r>
          </w:p>
        </w:tc>
        <w:tc>
          <w:tcPr>
            <w:tcW w:w="7200" w:type="dxa"/>
          </w:tcPr>
          <w:p w14:paraId="4F86B742">
            <w:pPr>
              <w:spacing w:after="0" w:line="240" w:lineRule="auto"/>
            </w:pPr>
            <w:r>
              <w:t>QR Code Data: Block_Hash_XYZ123</w:t>
            </w:r>
          </w:p>
        </w:tc>
      </w:tr>
      <w:tr w14:paraId="2F51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752D69">
            <w:pPr>
              <w:spacing w:after="0" w:line="240" w:lineRule="auto"/>
            </w:pPr>
            <w:r>
              <w:rPr>
                <w:b/>
              </w:rPr>
              <w:t>Expected Result</w:t>
            </w:r>
          </w:p>
        </w:tc>
        <w:tc>
          <w:tcPr>
            <w:tcW w:w="7200" w:type="dxa"/>
          </w:tcPr>
          <w:p w14:paraId="0E5AB9EE">
            <w:pPr>
              <w:spacing w:after="0" w:line="240" w:lineRule="auto"/>
            </w:pPr>
            <w:r>
              <w:t>Displays complete immutable history (Farm -&gt; Factory -&gt; Transport -&gt; Retail).</w:t>
            </w:r>
          </w:p>
        </w:tc>
      </w:tr>
      <w:tr w14:paraId="3380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A36B0F">
            <w:pPr>
              <w:spacing w:after="0" w:line="240" w:lineRule="auto"/>
            </w:pPr>
            <w:r>
              <w:rPr>
                <w:b/>
              </w:rPr>
              <w:t>Actual Result / Status</w:t>
            </w:r>
          </w:p>
        </w:tc>
        <w:tc>
          <w:tcPr>
            <w:tcW w:w="7200" w:type="dxa"/>
          </w:tcPr>
          <w:p w14:paraId="5D6E7B54">
            <w:pPr>
              <w:spacing w:after="0" w:line="240" w:lineRule="auto"/>
            </w:pPr>
            <w:r>
              <w:t>Pending | Status: Untested</w:t>
            </w:r>
          </w:p>
        </w:tc>
      </w:tr>
    </w:tbl>
    <w:p w14:paraId="275E03E1"/>
    <w:p w14:paraId="784F37D6">
      <w:pPr>
        <w:pStyle w:val="4"/>
      </w:pPr>
      <w:r>
        <w:t>TC_BC_002 | Module: Blockchain Traceability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283F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F563A3">
            <w:pPr>
              <w:spacing w:after="0" w:line="240" w:lineRule="auto"/>
            </w:pPr>
            <w:r>
              <w:rPr>
                <w:b/>
              </w:rPr>
              <w:t>Test Scenario</w:t>
            </w:r>
          </w:p>
        </w:tc>
        <w:tc>
          <w:tcPr>
            <w:tcW w:w="7200" w:type="dxa"/>
          </w:tcPr>
          <w:p w14:paraId="4566F5D2">
            <w:pPr>
              <w:spacing w:after="0" w:line="240" w:lineRule="auto"/>
            </w:pPr>
            <w:r>
              <w:t>Attempt to alter historical sensor data in DB</w:t>
            </w:r>
          </w:p>
        </w:tc>
      </w:tr>
      <w:tr w14:paraId="09A3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39E5EF">
            <w:pPr>
              <w:spacing w:after="0" w:line="240" w:lineRule="auto"/>
            </w:pPr>
            <w:r>
              <w:rPr>
                <w:b/>
              </w:rPr>
              <w:t>Design Technique</w:t>
            </w:r>
          </w:p>
        </w:tc>
        <w:tc>
          <w:tcPr>
            <w:tcW w:w="7200" w:type="dxa"/>
          </w:tcPr>
          <w:p w14:paraId="7DC27A61">
            <w:pPr>
              <w:spacing w:after="0" w:line="240" w:lineRule="auto"/>
            </w:pPr>
            <w:r>
              <w:t>Security / Negative Testing</w:t>
            </w:r>
          </w:p>
        </w:tc>
      </w:tr>
      <w:tr w14:paraId="2768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408CE5">
            <w:pPr>
              <w:spacing w:after="0" w:line="240" w:lineRule="auto"/>
            </w:pPr>
            <w:r>
              <w:rPr>
                <w:b/>
              </w:rPr>
              <w:t>Test Steps</w:t>
            </w:r>
          </w:p>
        </w:tc>
        <w:tc>
          <w:tcPr>
            <w:tcW w:w="7200" w:type="dxa"/>
          </w:tcPr>
          <w:p w14:paraId="6C9AFE61">
            <w:pPr>
              <w:spacing w:after="0" w:line="240" w:lineRule="auto"/>
            </w:pPr>
            <w:r>
              <w:t>1. DBA manually alters temperature log for past batch in SQL.</w:t>
            </w:r>
            <w:r>
              <w:br w:type="textWrapping"/>
            </w:r>
            <w:r>
              <w:t>2. Run Blockchain verification script.</w:t>
            </w:r>
          </w:p>
        </w:tc>
      </w:tr>
      <w:tr w14:paraId="3150D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395C6D">
            <w:pPr>
              <w:spacing w:after="0" w:line="240" w:lineRule="auto"/>
            </w:pPr>
            <w:r>
              <w:rPr>
                <w:b/>
              </w:rPr>
              <w:t>Test Data</w:t>
            </w:r>
          </w:p>
        </w:tc>
        <w:tc>
          <w:tcPr>
            <w:tcW w:w="7200" w:type="dxa"/>
          </w:tcPr>
          <w:p w14:paraId="751C3965">
            <w:pPr>
              <w:spacing w:after="0" w:line="240" w:lineRule="auto"/>
            </w:pPr>
            <w:r>
              <w:t>SQL UPDATE temp_logs SET temp=5 WHERE id=1</w:t>
            </w:r>
          </w:p>
        </w:tc>
      </w:tr>
      <w:tr w14:paraId="1E82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2EF74E">
            <w:pPr>
              <w:spacing w:after="0" w:line="240" w:lineRule="auto"/>
            </w:pPr>
            <w:r>
              <w:rPr>
                <w:b/>
              </w:rPr>
              <w:t>Expected Result</w:t>
            </w:r>
          </w:p>
        </w:tc>
        <w:tc>
          <w:tcPr>
            <w:tcW w:w="7200" w:type="dxa"/>
          </w:tcPr>
          <w:p w14:paraId="2D912FAB">
            <w:pPr>
              <w:spacing w:after="0" w:line="240" w:lineRule="auto"/>
            </w:pPr>
            <w:r>
              <w:t>System detects hash mismatch, flags data as 'Tampered', and restores from ledger.</w:t>
            </w:r>
          </w:p>
        </w:tc>
      </w:tr>
      <w:tr w14:paraId="5E3E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EE4D20">
            <w:pPr>
              <w:spacing w:after="0" w:line="240" w:lineRule="auto"/>
            </w:pPr>
            <w:r>
              <w:rPr>
                <w:b/>
              </w:rPr>
              <w:t>Actual Result / Status</w:t>
            </w:r>
          </w:p>
        </w:tc>
        <w:tc>
          <w:tcPr>
            <w:tcW w:w="7200" w:type="dxa"/>
          </w:tcPr>
          <w:p w14:paraId="1B490AEF">
            <w:pPr>
              <w:spacing w:after="0" w:line="240" w:lineRule="auto"/>
            </w:pPr>
            <w:r>
              <w:t>Pending | Status: Untested</w:t>
            </w:r>
          </w:p>
        </w:tc>
      </w:tr>
    </w:tbl>
    <w:p w14:paraId="03D81F20"/>
    <w:p w14:paraId="40564DC2">
      <w:pPr>
        <w:pStyle w:val="4"/>
      </w:pPr>
      <w:r>
        <w:t>TC_REP_001 | Module: Reporting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5D0F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ADA7BB">
            <w:pPr>
              <w:spacing w:after="0" w:line="240" w:lineRule="auto"/>
            </w:pPr>
            <w:r>
              <w:rPr>
                <w:b/>
              </w:rPr>
              <w:t>Test Scenario</w:t>
            </w:r>
          </w:p>
        </w:tc>
        <w:tc>
          <w:tcPr>
            <w:tcW w:w="7200" w:type="dxa"/>
          </w:tcPr>
          <w:p w14:paraId="19587EDA">
            <w:pPr>
              <w:spacing w:after="0" w:line="240" w:lineRule="auto"/>
            </w:pPr>
            <w:r>
              <w:t>Generate FDA Compliance Report for valid date range</w:t>
            </w:r>
          </w:p>
        </w:tc>
      </w:tr>
      <w:tr w14:paraId="385B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B253BF">
            <w:pPr>
              <w:spacing w:after="0" w:line="240" w:lineRule="auto"/>
            </w:pPr>
            <w:r>
              <w:rPr>
                <w:b/>
              </w:rPr>
              <w:t>Design Technique</w:t>
            </w:r>
          </w:p>
        </w:tc>
        <w:tc>
          <w:tcPr>
            <w:tcW w:w="7200" w:type="dxa"/>
          </w:tcPr>
          <w:p w14:paraId="27651C73">
            <w:pPr>
              <w:spacing w:after="0" w:line="240" w:lineRule="auto"/>
            </w:pPr>
            <w:r>
              <w:t>Equivalence Partitioning (Valid)</w:t>
            </w:r>
          </w:p>
        </w:tc>
      </w:tr>
      <w:tr w14:paraId="5BE9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A9F58A">
            <w:pPr>
              <w:spacing w:after="0" w:line="240" w:lineRule="auto"/>
            </w:pPr>
            <w:r>
              <w:rPr>
                <w:b/>
              </w:rPr>
              <w:t>Test Steps</w:t>
            </w:r>
          </w:p>
        </w:tc>
        <w:tc>
          <w:tcPr>
            <w:tcW w:w="7200" w:type="dxa"/>
          </w:tcPr>
          <w:p w14:paraId="5C8CC74F">
            <w:pPr>
              <w:spacing w:after="0" w:line="240" w:lineRule="auto"/>
            </w:pPr>
            <w:r>
              <w:t>1. Go to Reports.</w:t>
            </w:r>
            <w:r>
              <w:br w:type="textWrapping"/>
            </w:r>
            <w:r>
              <w:t>2. Select 'FDA Compliance'.</w:t>
            </w:r>
            <w:r>
              <w:br w:type="textWrapping"/>
            </w:r>
            <w:r>
              <w:t>3. Select range (Last 30 Days).</w:t>
            </w:r>
            <w:r>
              <w:br w:type="textWrapping"/>
            </w:r>
            <w:r>
              <w:t>4. Click 'Export PDF'.</w:t>
            </w:r>
          </w:p>
        </w:tc>
      </w:tr>
      <w:tr w14:paraId="7C4C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2A7EEA">
            <w:pPr>
              <w:spacing w:after="0" w:line="240" w:lineRule="auto"/>
            </w:pPr>
            <w:r>
              <w:rPr>
                <w:b/>
              </w:rPr>
              <w:t>Test Data</w:t>
            </w:r>
          </w:p>
        </w:tc>
        <w:tc>
          <w:tcPr>
            <w:tcW w:w="7200" w:type="dxa"/>
          </w:tcPr>
          <w:p w14:paraId="42464853">
            <w:pPr>
              <w:spacing w:after="0" w:line="240" w:lineRule="auto"/>
            </w:pPr>
            <w:r>
              <w:t>Start: 01-Jul-2026, End: 30-Jul-2026</w:t>
            </w:r>
          </w:p>
        </w:tc>
      </w:tr>
      <w:tr w14:paraId="26CA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AC9793">
            <w:pPr>
              <w:spacing w:after="0" w:line="240" w:lineRule="auto"/>
            </w:pPr>
            <w:r>
              <w:rPr>
                <w:b/>
              </w:rPr>
              <w:t>Expected Result</w:t>
            </w:r>
          </w:p>
        </w:tc>
        <w:tc>
          <w:tcPr>
            <w:tcW w:w="7200" w:type="dxa"/>
          </w:tcPr>
          <w:p w14:paraId="639FEB66">
            <w:pPr>
              <w:spacing w:after="0" w:line="240" w:lineRule="auto"/>
            </w:pPr>
            <w:r>
              <w:t>PDF is generated with correct headers, charts, and no data missing.</w:t>
            </w:r>
          </w:p>
        </w:tc>
      </w:tr>
      <w:tr w14:paraId="73877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09E214">
            <w:pPr>
              <w:spacing w:after="0" w:line="240" w:lineRule="auto"/>
            </w:pPr>
            <w:r>
              <w:rPr>
                <w:b/>
              </w:rPr>
              <w:t>Actual Result / Status</w:t>
            </w:r>
          </w:p>
        </w:tc>
        <w:tc>
          <w:tcPr>
            <w:tcW w:w="7200" w:type="dxa"/>
          </w:tcPr>
          <w:p w14:paraId="26303E45">
            <w:pPr>
              <w:spacing w:after="0" w:line="240" w:lineRule="auto"/>
            </w:pPr>
            <w:r>
              <w:t>Pending | Status: Untested</w:t>
            </w:r>
          </w:p>
        </w:tc>
      </w:tr>
    </w:tbl>
    <w:p w14:paraId="440750DA"/>
    <w:p w14:paraId="187B58F5">
      <w:pPr>
        <w:pStyle w:val="4"/>
      </w:pPr>
      <w:r>
        <w:t>TC_REP_002 | Module: Reporting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5EEC4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B921C9">
            <w:pPr>
              <w:spacing w:after="0" w:line="240" w:lineRule="auto"/>
            </w:pPr>
            <w:r>
              <w:rPr>
                <w:b/>
              </w:rPr>
              <w:t>Test Scenario</w:t>
            </w:r>
          </w:p>
        </w:tc>
        <w:tc>
          <w:tcPr>
            <w:tcW w:w="7200" w:type="dxa"/>
          </w:tcPr>
          <w:p w14:paraId="29AEF26A">
            <w:pPr>
              <w:spacing w:after="0" w:line="240" w:lineRule="auto"/>
            </w:pPr>
            <w:r>
              <w:t>Generate Report with Start Date &gt; End Date</w:t>
            </w:r>
          </w:p>
        </w:tc>
      </w:tr>
      <w:tr w14:paraId="23DE6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4B5D55">
            <w:pPr>
              <w:spacing w:after="0" w:line="240" w:lineRule="auto"/>
            </w:pPr>
            <w:r>
              <w:rPr>
                <w:b/>
              </w:rPr>
              <w:t>Design Technique</w:t>
            </w:r>
          </w:p>
        </w:tc>
        <w:tc>
          <w:tcPr>
            <w:tcW w:w="7200" w:type="dxa"/>
          </w:tcPr>
          <w:p w14:paraId="0C917513">
            <w:pPr>
              <w:spacing w:after="0" w:line="240" w:lineRule="auto"/>
            </w:pPr>
            <w:r>
              <w:t>Equivalence Partitioning (Invalid)</w:t>
            </w:r>
          </w:p>
        </w:tc>
      </w:tr>
      <w:tr w14:paraId="523C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549E14">
            <w:pPr>
              <w:spacing w:after="0" w:line="240" w:lineRule="auto"/>
            </w:pPr>
            <w:r>
              <w:rPr>
                <w:b/>
              </w:rPr>
              <w:t>Test Steps</w:t>
            </w:r>
          </w:p>
        </w:tc>
        <w:tc>
          <w:tcPr>
            <w:tcW w:w="7200" w:type="dxa"/>
          </w:tcPr>
          <w:p w14:paraId="0C20BFB5">
            <w:pPr>
              <w:spacing w:after="0" w:line="240" w:lineRule="auto"/>
            </w:pPr>
            <w:r>
              <w:t>1. Select 'FDA Compliance'.</w:t>
            </w:r>
            <w:r>
              <w:br w:type="textWrapping"/>
            </w:r>
            <w:r>
              <w:t>2. Enter Start Date later than End Date.</w:t>
            </w:r>
            <w:r>
              <w:br w:type="textWrapping"/>
            </w:r>
            <w:r>
              <w:t>3. Click 'Export'.</w:t>
            </w:r>
          </w:p>
        </w:tc>
      </w:tr>
      <w:tr w14:paraId="502C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B10062">
            <w:pPr>
              <w:spacing w:after="0" w:line="240" w:lineRule="auto"/>
            </w:pPr>
            <w:r>
              <w:rPr>
                <w:b/>
              </w:rPr>
              <w:t>Test Data</w:t>
            </w:r>
          </w:p>
        </w:tc>
        <w:tc>
          <w:tcPr>
            <w:tcW w:w="7200" w:type="dxa"/>
          </w:tcPr>
          <w:p w14:paraId="3E5E3139">
            <w:pPr>
              <w:spacing w:after="0" w:line="240" w:lineRule="auto"/>
            </w:pPr>
            <w:r>
              <w:t>Start: 15-Aug-2026, End: 01-Aug-2026</w:t>
            </w:r>
          </w:p>
        </w:tc>
      </w:tr>
      <w:tr w14:paraId="50F6A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E2AAD8">
            <w:pPr>
              <w:spacing w:after="0" w:line="240" w:lineRule="auto"/>
            </w:pPr>
            <w:r>
              <w:rPr>
                <w:b/>
              </w:rPr>
              <w:t>Expected Result</w:t>
            </w:r>
          </w:p>
        </w:tc>
        <w:tc>
          <w:tcPr>
            <w:tcW w:w="7200" w:type="dxa"/>
          </w:tcPr>
          <w:p w14:paraId="2AE2935C">
            <w:pPr>
              <w:spacing w:after="0" w:line="240" w:lineRule="auto"/>
            </w:pPr>
            <w:r>
              <w:t>Validation error: 'Start date cannot be after end date'.</w:t>
            </w:r>
          </w:p>
        </w:tc>
      </w:tr>
      <w:tr w14:paraId="7CF6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7AFDE9">
            <w:pPr>
              <w:spacing w:after="0" w:line="240" w:lineRule="auto"/>
            </w:pPr>
            <w:r>
              <w:rPr>
                <w:b/>
              </w:rPr>
              <w:t>Actual Result / Status</w:t>
            </w:r>
          </w:p>
        </w:tc>
        <w:tc>
          <w:tcPr>
            <w:tcW w:w="7200" w:type="dxa"/>
          </w:tcPr>
          <w:p w14:paraId="3850896E">
            <w:pPr>
              <w:spacing w:after="0" w:line="240" w:lineRule="auto"/>
            </w:pPr>
            <w:r>
              <w:t>Pending | Status: Untested</w:t>
            </w:r>
          </w:p>
        </w:tc>
      </w:tr>
    </w:tbl>
    <w:p w14:paraId="208DD995"/>
    <w:p w14:paraId="2D68C9C1">
      <w:pPr>
        <w:pStyle w:val="4"/>
      </w:pPr>
      <w:r>
        <w:t>TC_SYS_001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4602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64E720">
            <w:pPr>
              <w:spacing w:after="0" w:line="240" w:lineRule="auto"/>
            </w:pPr>
            <w:r>
              <w:rPr>
                <w:b/>
              </w:rPr>
              <w:t>Test Scenario</w:t>
            </w:r>
          </w:p>
        </w:tc>
        <w:tc>
          <w:tcPr>
            <w:tcW w:w="7200" w:type="dxa"/>
          </w:tcPr>
          <w:p w14:paraId="172C80FA">
            <w:pPr>
              <w:spacing w:after="0" w:line="240" w:lineRule="auto"/>
            </w:pPr>
            <w:r>
              <w:t>Verify UI rendering and API response time for component 1</w:t>
            </w:r>
          </w:p>
        </w:tc>
      </w:tr>
      <w:tr w14:paraId="72A0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BAC1DA">
            <w:pPr>
              <w:spacing w:after="0" w:line="240" w:lineRule="auto"/>
            </w:pPr>
            <w:r>
              <w:rPr>
                <w:b/>
              </w:rPr>
              <w:t>Design Technique</w:t>
            </w:r>
          </w:p>
        </w:tc>
        <w:tc>
          <w:tcPr>
            <w:tcW w:w="7200" w:type="dxa"/>
          </w:tcPr>
          <w:p w14:paraId="6DA13167">
            <w:pPr>
              <w:spacing w:after="0" w:line="240" w:lineRule="auto"/>
            </w:pPr>
            <w:r>
              <w:t>Performance / UI Testing</w:t>
            </w:r>
          </w:p>
        </w:tc>
      </w:tr>
      <w:tr w14:paraId="2236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2121A2">
            <w:pPr>
              <w:spacing w:after="0" w:line="240" w:lineRule="auto"/>
            </w:pPr>
            <w:r>
              <w:rPr>
                <w:b/>
              </w:rPr>
              <w:t>Test Steps</w:t>
            </w:r>
          </w:p>
        </w:tc>
        <w:tc>
          <w:tcPr>
            <w:tcW w:w="7200" w:type="dxa"/>
          </w:tcPr>
          <w:p w14:paraId="3E80BFFB">
            <w:pPr>
              <w:spacing w:after="0" w:line="240" w:lineRule="auto"/>
            </w:pPr>
            <w:r>
              <w:t>1. Navigate to Module 2.</w:t>
            </w:r>
            <w:r>
              <w:br w:type="textWrapping"/>
            </w:r>
            <w:r>
              <w:t>2. Perform standard CRUD operation.</w:t>
            </w:r>
            <w:r>
              <w:br w:type="textWrapping"/>
            </w:r>
            <w:r>
              <w:t>3. Measure response time.</w:t>
            </w:r>
          </w:p>
        </w:tc>
      </w:tr>
      <w:tr w14:paraId="2B279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DDD9F6">
            <w:pPr>
              <w:spacing w:after="0" w:line="240" w:lineRule="auto"/>
            </w:pPr>
            <w:r>
              <w:rPr>
                <w:b/>
              </w:rPr>
              <w:t>Test Data</w:t>
            </w:r>
          </w:p>
        </w:tc>
        <w:tc>
          <w:tcPr>
            <w:tcW w:w="7200" w:type="dxa"/>
          </w:tcPr>
          <w:p w14:paraId="3D2898E7">
            <w:pPr>
              <w:spacing w:after="0" w:line="240" w:lineRule="auto"/>
            </w:pPr>
            <w:r>
              <w:t>Standard test payload 1</w:t>
            </w:r>
          </w:p>
        </w:tc>
      </w:tr>
      <w:tr w14:paraId="0FD8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7C29C7">
            <w:pPr>
              <w:spacing w:after="0" w:line="240" w:lineRule="auto"/>
            </w:pPr>
            <w:r>
              <w:rPr>
                <w:b/>
              </w:rPr>
              <w:t>Expected Result</w:t>
            </w:r>
          </w:p>
        </w:tc>
        <w:tc>
          <w:tcPr>
            <w:tcW w:w="7200" w:type="dxa"/>
          </w:tcPr>
          <w:p w14:paraId="3898C142">
            <w:pPr>
              <w:spacing w:after="0" w:line="240" w:lineRule="auto"/>
            </w:pPr>
            <w:r>
              <w:t>UI renders without distortion. API responds in &lt; 200ms.</w:t>
            </w:r>
          </w:p>
        </w:tc>
      </w:tr>
      <w:tr w14:paraId="6B5D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29DFA0">
            <w:pPr>
              <w:spacing w:after="0" w:line="240" w:lineRule="auto"/>
            </w:pPr>
            <w:r>
              <w:rPr>
                <w:b/>
              </w:rPr>
              <w:t>Actual Result / Status</w:t>
            </w:r>
          </w:p>
        </w:tc>
        <w:tc>
          <w:tcPr>
            <w:tcW w:w="7200" w:type="dxa"/>
          </w:tcPr>
          <w:p w14:paraId="6AB81D3F">
            <w:pPr>
              <w:spacing w:after="0" w:line="240" w:lineRule="auto"/>
            </w:pPr>
            <w:r>
              <w:t>Pending | Status: Untested</w:t>
            </w:r>
          </w:p>
        </w:tc>
      </w:tr>
    </w:tbl>
    <w:p w14:paraId="75745DAE"/>
    <w:p w14:paraId="3C6A3F34">
      <w:pPr>
        <w:pStyle w:val="4"/>
      </w:pPr>
      <w:r>
        <w:t>TC_SYS_002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3505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EA3FE5">
            <w:pPr>
              <w:spacing w:after="0" w:line="240" w:lineRule="auto"/>
            </w:pPr>
            <w:r>
              <w:rPr>
                <w:b/>
              </w:rPr>
              <w:t>Test Scenario</w:t>
            </w:r>
          </w:p>
        </w:tc>
        <w:tc>
          <w:tcPr>
            <w:tcW w:w="7200" w:type="dxa"/>
          </w:tcPr>
          <w:p w14:paraId="6324811D">
            <w:pPr>
              <w:spacing w:after="0" w:line="240" w:lineRule="auto"/>
            </w:pPr>
            <w:r>
              <w:t>Verify UI rendering and API response time for component 2</w:t>
            </w:r>
          </w:p>
        </w:tc>
      </w:tr>
      <w:tr w14:paraId="1EBF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C875F9">
            <w:pPr>
              <w:spacing w:after="0" w:line="240" w:lineRule="auto"/>
            </w:pPr>
            <w:r>
              <w:rPr>
                <w:b/>
              </w:rPr>
              <w:t>Design Technique</w:t>
            </w:r>
          </w:p>
        </w:tc>
        <w:tc>
          <w:tcPr>
            <w:tcW w:w="7200" w:type="dxa"/>
          </w:tcPr>
          <w:p w14:paraId="4D91AF2B">
            <w:pPr>
              <w:spacing w:after="0" w:line="240" w:lineRule="auto"/>
            </w:pPr>
            <w:r>
              <w:t>Performance / UI Testing</w:t>
            </w:r>
          </w:p>
        </w:tc>
      </w:tr>
      <w:tr w14:paraId="01824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C270F6">
            <w:pPr>
              <w:spacing w:after="0" w:line="240" w:lineRule="auto"/>
            </w:pPr>
            <w:r>
              <w:rPr>
                <w:b/>
              </w:rPr>
              <w:t>Test Steps</w:t>
            </w:r>
          </w:p>
        </w:tc>
        <w:tc>
          <w:tcPr>
            <w:tcW w:w="7200" w:type="dxa"/>
          </w:tcPr>
          <w:p w14:paraId="41921D9A">
            <w:pPr>
              <w:spacing w:after="0" w:line="240" w:lineRule="auto"/>
            </w:pPr>
            <w:r>
              <w:t>1. Navigate to Module 3.</w:t>
            </w:r>
            <w:r>
              <w:br w:type="textWrapping"/>
            </w:r>
            <w:r>
              <w:t>2. Perform standard CRUD operation.</w:t>
            </w:r>
            <w:r>
              <w:br w:type="textWrapping"/>
            </w:r>
            <w:r>
              <w:t>3. Measure response time.</w:t>
            </w:r>
          </w:p>
        </w:tc>
      </w:tr>
      <w:tr w14:paraId="4D25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E2CB68">
            <w:pPr>
              <w:spacing w:after="0" w:line="240" w:lineRule="auto"/>
            </w:pPr>
            <w:r>
              <w:rPr>
                <w:b/>
              </w:rPr>
              <w:t>Test Data</w:t>
            </w:r>
          </w:p>
        </w:tc>
        <w:tc>
          <w:tcPr>
            <w:tcW w:w="7200" w:type="dxa"/>
          </w:tcPr>
          <w:p w14:paraId="1175286D">
            <w:pPr>
              <w:spacing w:after="0" w:line="240" w:lineRule="auto"/>
            </w:pPr>
            <w:r>
              <w:t>Standard test payload 2</w:t>
            </w:r>
          </w:p>
        </w:tc>
      </w:tr>
      <w:tr w14:paraId="1816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A1636C">
            <w:pPr>
              <w:spacing w:after="0" w:line="240" w:lineRule="auto"/>
            </w:pPr>
            <w:r>
              <w:rPr>
                <w:b/>
              </w:rPr>
              <w:t>Expected Result</w:t>
            </w:r>
          </w:p>
        </w:tc>
        <w:tc>
          <w:tcPr>
            <w:tcW w:w="7200" w:type="dxa"/>
          </w:tcPr>
          <w:p w14:paraId="61378206">
            <w:pPr>
              <w:spacing w:after="0" w:line="240" w:lineRule="auto"/>
            </w:pPr>
            <w:r>
              <w:t>UI renders without distortion. API responds in &lt; 200ms.</w:t>
            </w:r>
          </w:p>
        </w:tc>
      </w:tr>
      <w:tr w14:paraId="14A0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576FE7">
            <w:pPr>
              <w:spacing w:after="0" w:line="240" w:lineRule="auto"/>
            </w:pPr>
            <w:r>
              <w:rPr>
                <w:b/>
              </w:rPr>
              <w:t>Actual Result / Status</w:t>
            </w:r>
          </w:p>
        </w:tc>
        <w:tc>
          <w:tcPr>
            <w:tcW w:w="7200" w:type="dxa"/>
          </w:tcPr>
          <w:p w14:paraId="49183579">
            <w:pPr>
              <w:spacing w:after="0" w:line="240" w:lineRule="auto"/>
            </w:pPr>
            <w:r>
              <w:t>Pending | Status: Untested</w:t>
            </w:r>
          </w:p>
        </w:tc>
      </w:tr>
    </w:tbl>
    <w:p w14:paraId="482B6433"/>
    <w:p w14:paraId="0C4F5183">
      <w:pPr>
        <w:pStyle w:val="4"/>
      </w:pPr>
      <w:r>
        <w:t>TC_SYS_003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2D85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627051">
            <w:pPr>
              <w:spacing w:after="0" w:line="240" w:lineRule="auto"/>
            </w:pPr>
            <w:r>
              <w:rPr>
                <w:b/>
              </w:rPr>
              <w:t>Test Scenario</w:t>
            </w:r>
          </w:p>
        </w:tc>
        <w:tc>
          <w:tcPr>
            <w:tcW w:w="7200" w:type="dxa"/>
          </w:tcPr>
          <w:p w14:paraId="1D409B6B">
            <w:pPr>
              <w:spacing w:after="0" w:line="240" w:lineRule="auto"/>
            </w:pPr>
            <w:r>
              <w:t>Verify UI rendering and API response time for component 3</w:t>
            </w:r>
          </w:p>
        </w:tc>
      </w:tr>
      <w:tr w14:paraId="0779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A819E8">
            <w:pPr>
              <w:spacing w:after="0" w:line="240" w:lineRule="auto"/>
            </w:pPr>
            <w:r>
              <w:rPr>
                <w:b/>
              </w:rPr>
              <w:t>Design Technique</w:t>
            </w:r>
          </w:p>
        </w:tc>
        <w:tc>
          <w:tcPr>
            <w:tcW w:w="7200" w:type="dxa"/>
          </w:tcPr>
          <w:p w14:paraId="46197185">
            <w:pPr>
              <w:spacing w:after="0" w:line="240" w:lineRule="auto"/>
            </w:pPr>
            <w:r>
              <w:t>Performance / UI Testing</w:t>
            </w:r>
          </w:p>
        </w:tc>
      </w:tr>
      <w:tr w14:paraId="42A1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6996A5">
            <w:pPr>
              <w:spacing w:after="0" w:line="240" w:lineRule="auto"/>
            </w:pPr>
            <w:r>
              <w:rPr>
                <w:b/>
              </w:rPr>
              <w:t>Test Steps</w:t>
            </w:r>
          </w:p>
        </w:tc>
        <w:tc>
          <w:tcPr>
            <w:tcW w:w="7200" w:type="dxa"/>
          </w:tcPr>
          <w:p w14:paraId="025D8111">
            <w:pPr>
              <w:spacing w:after="0" w:line="240" w:lineRule="auto"/>
            </w:pPr>
            <w:r>
              <w:t>1. Navigate to Module 4.</w:t>
            </w:r>
            <w:r>
              <w:br w:type="textWrapping"/>
            </w:r>
            <w:r>
              <w:t>2. Perform standard CRUD operation.</w:t>
            </w:r>
            <w:r>
              <w:br w:type="textWrapping"/>
            </w:r>
            <w:r>
              <w:t>3. Measure response time.</w:t>
            </w:r>
          </w:p>
        </w:tc>
      </w:tr>
      <w:tr w14:paraId="22C0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A84145">
            <w:pPr>
              <w:spacing w:after="0" w:line="240" w:lineRule="auto"/>
            </w:pPr>
            <w:r>
              <w:rPr>
                <w:b/>
              </w:rPr>
              <w:t>Test Data</w:t>
            </w:r>
          </w:p>
        </w:tc>
        <w:tc>
          <w:tcPr>
            <w:tcW w:w="7200" w:type="dxa"/>
          </w:tcPr>
          <w:p w14:paraId="3D4D49D9">
            <w:pPr>
              <w:spacing w:after="0" w:line="240" w:lineRule="auto"/>
            </w:pPr>
            <w:r>
              <w:t>Standard test payload 3</w:t>
            </w:r>
          </w:p>
        </w:tc>
      </w:tr>
      <w:tr w14:paraId="6C55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4AAA35">
            <w:pPr>
              <w:spacing w:after="0" w:line="240" w:lineRule="auto"/>
            </w:pPr>
            <w:r>
              <w:rPr>
                <w:b/>
              </w:rPr>
              <w:t>Expected Result</w:t>
            </w:r>
          </w:p>
        </w:tc>
        <w:tc>
          <w:tcPr>
            <w:tcW w:w="7200" w:type="dxa"/>
          </w:tcPr>
          <w:p w14:paraId="5EDF353B">
            <w:pPr>
              <w:spacing w:after="0" w:line="240" w:lineRule="auto"/>
            </w:pPr>
            <w:r>
              <w:t>UI renders without distortion. API responds in &lt; 200ms.</w:t>
            </w:r>
          </w:p>
        </w:tc>
      </w:tr>
      <w:tr w14:paraId="3D789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19CF64">
            <w:pPr>
              <w:spacing w:after="0" w:line="240" w:lineRule="auto"/>
            </w:pPr>
            <w:r>
              <w:rPr>
                <w:b/>
              </w:rPr>
              <w:t>Actual Result / Status</w:t>
            </w:r>
          </w:p>
        </w:tc>
        <w:tc>
          <w:tcPr>
            <w:tcW w:w="7200" w:type="dxa"/>
          </w:tcPr>
          <w:p w14:paraId="705C6D70">
            <w:pPr>
              <w:spacing w:after="0" w:line="240" w:lineRule="auto"/>
            </w:pPr>
            <w:r>
              <w:t>Pending | Status: Untested</w:t>
            </w:r>
          </w:p>
        </w:tc>
      </w:tr>
    </w:tbl>
    <w:p w14:paraId="4C277199"/>
    <w:p w14:paraId="11F2AE84">
      <w:pPr>
        <w:pStyle w:val="4"/>
      </w:pPr>
      <w:r>
        <w:t>TC_SYS_004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2358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F99D0B">
            <w:pPr>
              <w:spacing w:after="0" w:line="240" w:lineRule="auto"/>
            </w:pPr>
            <w:r>
              <w:rPr>
                <w:b/>
              </w:rPr>
              <w:t>Test Scenario</w:t>
            </w:r>
          </w:p>
        </w:tc>
        <w:tc>
          <w:tcPr>
            <w:tcW w:w="7200" w:type="dxa"/>
          </w:tcPr>
          <w:p w14:paraId="111F0196">
            <w:pPr>
              <w:spacing w:after="0" w:line="240" w:lineRule="auto"/>
            </w:pPr>
            <w:r>
              <w:t>Verify UI rendering and API response time for component 4</w:t>
            </w:r>
          </w:p>
        </w:tc>
      </w:tr>
      <w:tr w14:paraId="34FC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BFB85B">
            <w:pPr>
              <w:spacing w:after="0" w:line="240" w:lineRule="auto"/>
            </w:pPr>
            <w:r>
              <w:rPr>
                <w:b/>
              </w:rPr>
              <w:t>Design Technique</w:t>
            </w:r>
          </w:p>
        </w:tc>
        <w:tc>
          <w:tcPr>
            <w:tcW w:w="7200" w:type="dxa"/>
          </w:tcPr>
          <w:p w14:paraId="7800C626">
            <w:pPr>
              <w:spacing w:after="0" w:line="240" w:lineRule="auto"/>
            </w:pPr>
            <w:r>
              <w:t>Performance / UI Testing</w:t>
            </w:r>
          </w:p>
        </w:tc>
      </w:tr>
      <w:tr w14:paraId="3572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B3B11D">
            <w:pPr>
              <w:spacing w:after="0" w:line="240" w:lineRule="auto"/>
            </w:pPr>
            <w:r>
              <w:rPr>
                <w:b/>
              </w:rPr>
              <w:t>Test Steps</w:t>
            </w:r>
          </w:p>
        </w:tc>
        <w:tc>
          <w:tcPr>
            <w:tcW w:w="7200" w:type="dxa"/>
          </w:tcPr>
          <w:p w14:paraId="32937016">
            <w:pPr>
              <w:spacing w:after="0" w:line="240" w:lineRule="auto"/>
            </w:pPr>
            <w:r>
              <w:t>1. Navigate to Module 5.</w:t>
            </w:r>
            <w:r>
              <w:br w:type="textWrapping"/>
            </w:r>
            <w:r>
              <w:t>2. Perform standard CRUD operation.</w:t>
            </w:r>
            <w:r>
              <w:br w:type="textWrapping"/>
            </w:r>
            <w:r>
              <w:t>3. Measure response time.</w:t>
            </w:r>
          </w:p>
        </w:tc>
      </w:tr>
      <w:tr w14:paraId="265B2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ECF93E">
            <w:pPr>
              <w:spacing w:after="0" w:line="240" w:lineRule="auto"/>
            </w:pPr>
            <w:r>
              <w:rPr>
                <w:b/>
              </w:rPr>
              <w:t>Test Data</w:t>
            </w:r>
          </w:p>
        </w:tc>
        <w:tc>
          <w:tcPr>
            <w:tcW w:w="7200" w:type="dxa"/>
          </w:tcPr>
          <w:p w14:paraId="6599E48B">
            <w:pPr>
              <w:spacing w:after="0" w:line="240" w:lineRule="auto"/>
            </w:pPr>
            <w:r>
              <w:t>Standard test payload 4</w:t>
            </w:r>
          </w:p>
        </w:tc>
      </w:tr>
      <w:tr w14:paraId="05A8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EDB611">
            <w:pPr>
              <w:spacing w:after="0" w:line="240" w:lineRule="auto"/>
            </w:pPr>
            <w:r>
              <w:rPr>
                <w:b/>
              </w:rPr>
              <w:t>Expected Result</w:t>
            </w:r>
          </w:p>
        </w:tc>
        <w:tc>
          <w:tcPr>
            <w:tcW w:w="7200" w:type="dxa"/>
          </w:tcPr>
          <w:p w14:paraId="53CF46F2">
            <w:pPr>
              <w:spacing w:after="0" w:line="240" w:lineRule="auto"/>
            </w:pPr>
            <w:r>
              <w:t>UI renders without distortion. API responds in &lt; 200ms.</w:t>
            </w:r>
          </w:p>
        </w:tc>
      </w:tr>
      <w:tr w14:paraId="7E31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6AB0EB">
            <w:pPr>
              <w:spacing w:after="0" w:line="240" w:lineRule="auto"/>
            </w:pPr>
            <w:r>
              <w:rPr>
                <w:b/>
              </w:rPr>
              <w:t>Actual Result / Status</w:t>
            </w:r>
          </w:p>
        </w:tc>
        <w:tc>
          <w:tcPr>
            <w:tcW w:w="7200" w:type="dxa"/>
          </w:tcPr>
          <w:p w14:paraId="5B431B4B">
            <w:pPr>
              <w:spacing w:after="0" w:line="240" w:lineRule="auto"/>
            </w:pPr>
            <w:r>
              <w:t>Pending | Status: Untested</w:t>
            </w:r>
          </w:p>
        </w:tc>
      </w:tr>
    </w:tbl>
    <w:p w14:paraId="237C2879"/>
    <w:p w14:paraId="68AD61F1">
      <w:pPr>
        <w:pStyle w:val="4"/>
      </w:pPr>
      <w:r>
        <w:t>TC_SYS_005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0073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1964DD">
            <w:pPr>
              <w:spacing w:after="0" w:line="240" w:lineRule="auto"/>
            </w:pPr>
            <w:r>
              <w:rPr>
                <w:b/>
              </w:rPr>
              <w:t>Test Scenario</w:t>
            </w:r>
          </w:p>
        </w:tc>
        <w:tc>
          <w:tcPr>
            <w:tcW w:w="7200" w:type="dxa"/>
          </w:tcPr>
          <w:p w14:paraId="79E45FB7">
            <w:pPr>
              <w:spacing w:after="0" w:line="240" w:lineRule="auto"/>
            </w:pPr>
            <w:r>
              <w:t>Verify UI rendering and API response time for component 5</w:t>
            </w:r>
          </w:p>
        </w:tc>
      </w:tr>
      <w:tr w14:paraId="5780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4368F5">
            <w:pPr>
              <w:spacing w:after="0" w:line="240" w:lineRule="auto"/>
            </w:pPr>
            <w:r>
              <w:rPr>
                <w:b/>
              </w:rPr>
              <w:t>Design Technique</w:t>
            </w:r>
          </w:p>
        </w:tc>
        <w:tc>
          <w:tcPr>
            <w:tcW w:w="7200" w:type="dxa"/>
          </w:tcPr>
          <w:p w14:paraId="3334A99E">
            <w:pPr>
              <w:spacing w:after="0" w:line="240" w:lineRule="auto"/>
            </w:pPr>
            <w:r>
              <w:t>Performance / UI Testing</w:t>
            </w:r>
          </w:p>
        </w:tc>
      </w:tr>
      <w:tr w14:paraId="5DD2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DDF6D7">
            <w:pPr>
              <w:spacing w:after="0" w:line="240" w:lineRule="auto"/>
            </w:pPr>
            <w:r>
              <w:rPr>
                <w:b/>
              </w:rPr>
              <w:t>Test Steps</w:t>
            </w:r>
          </w:p>
        </w:tc>
        <w:tc>
          <w:tcPr>
            <w:tcW w:w="7200" w:type="dxa"/>
          </w:tcPr>
          <w:p w14:paraId="44499426">
            <w:pPr>
              <w:spacing w:after="0" w:line="240" w:lineRule="auto"/>
            </w:pPr>
            <w:r>
              <w:t>1. Navigate to Module 1.</w:t>
            </w:r>
            <w:r>
              <w:br w:type="textWrapping"/>
            </w:r>
            <w:r>
              <w:t>2. Perform standard CRUD operation.</w:t>
            </w:r>
            <w:r>
              <w:br w:type="textWrapping"/>
            </w:r>
            <w:r>
              <w:t>3. Measure response time.</w:t>
            </w:r>
          </w:p>
        </w:tc>
      </w:tr>
      <w:tr w14:paraId="6266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0EAB35">
            <w:pPr>
              <w:spacing w:after="0" w:line="240" w:lineRule="auto"/>
            </w:pPr>
            <w:r>
              <w:rPr>
                <w:b/>
              </w:rPr>
              <w:t>Test Data</w:t>
            </w:r>
          </w:p>
        </w:tc>
        <w:tc>
          <w:tcPr>
            <w:tcW w:w="7200" w:type="dxa"/>
          </w:tcPr>
          <w:p w14:paraId="790FD8A6">
            <w:pPr>
              <w:spacing w:after="0" w:line="240" w:lineRule="auto"/>
            </w:pPr>
            <w:r>
              <w:t>Standard test payload 5</w:t>
            </w:r>
          </w:p>
        </w:tc>
      </w:tr>
      <w:tr w14:paraId="0F5F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DA3516">
            <w:pPr>
              <w:spacing w:after="0" w:line="240" w:lineRule="auto"/>
            </w:pPr>
            <w:r>
              <w:rPr>
                <w:b/>
              </w:rPr>
              <w:t>Expected Result</w:t>
            </w:r>
          </w:p>
        </w:tc>
        <w:tc>
          <w:tcPr>
            <w:tcW w:w="7200" w:type="dxa"/>
          </w:tcPr>
          <w:p w14:paraId="456405A6">
            <w:pPr>
              <w:spacing w:after="0" w:line="240" w:lineRule="auto"/>
            </w:pPr>
            <w:r>
              <w:t>UI renders without distortion. API responds in &lt; 200ms.</w:t>
            </w:r>
          </w:p>
        </w:tc>
      </w:tr>
      <w:tr w14:paraId="0974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C885A6">
            <w:pPr>
              <w:spacing w:after="0" w:line="240" w:lineRule="auto"/>
            </w:pPr>
            <w:r>
              <w:rPr>
                <w:b/>
              </w:rPr>
              <w:t>Actual Result / Status</w:t>
            </w:r>
          </w:p>
        </w:tc>
        <w:tc>
          <w:tcPr>
            <w:tcW w:w="7200" w:type="dxa"/>
          </w:tcPr>
          <w:p w14:paraId="4EBB967F">
            <w:pPr>
              <w:spacing w:after="0" w:line="240" w:lineRule="auto"/>
            </w:pPr>
            <w:r>
              <w:t>Pending | Status: Untested</w:t>
            </w:r>
          </w:p>
        </w:tc>
      </w:tr>
    </w:tbl>
    <w:p w14:paraId="6EE199F5"/>
    <w:p w14:paraId="3681BF1A">
      <w:pPr>
        <w:pStyle w:val="4"/>
      </w:pPr>
      <w:r>
        <w:t>TC_SYS_006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5FE7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6F8553">
            <w:pPr>
              <w:spacing w:after="0" w:line="240" w:lineRule="auto"/>
            </w:pPr>
            <w:r>
              <w:rPr>
                <w:b/>
              </w:rPr>
              <w:t>Test Scenario</w:t>
            </w:r>
          </w:p>
        </w:tc>
        <w:tc>
          <w:tcPr>
            <w:tcW w:w="7200" w:type="dxa"/>
          </w:tcPr>
          <w:p w14:paraId="4B9843F5">
            <w:pPr>
              <w:spacing w:after="0" w:line="240" w:lineRule="auto"/>
            </w:pPr>
            <w:r>
              <w:t>Verify UI rendering and API response time for component 6</w:t>
            </w:r>
          </w:p>
        </w:tc>
      </w:tr>
      <w:tr w14:paraId="17DD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14C7EE">
            <w:pPr>
              <w:spacing w:after="0" w:line="240" w:lineRule="auto"/>
            </w:pPr>
            <w:r>
              <w:rPr>
                <w:b/>
              </w:rPr>
              <w:t>Design Technique</w:t>
            </w:r>
          </w:p>
        </w:tc>
        <w:tc>
          <w:tcPr>
            <w:tcW w:w="7200" w:type="dxa"/>
          </w:tcPr>
          <w:p w14:paraId="04A6DE00">
            <w:pPr>
              <w:spacing w:after="0" w:line="240" w:lineRule="auto"/>
            </w:pPr>
            <w:r>
              <w:t>Performance / UI Testing</w:t>
            </w:r>
          </w:p>
        </w:tc>
      </w:tr>
      <w:tr w14:paraId="37E85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3D7145">
            <w:pPr>
              <w:spacing w:after="0" w:line="240" w:lineRule="auto"/>
            </w:pPr>
            <w:r>
              <w:rPr>
                <w:b/>
              </w:rPr>
              <w:t>Test Steps</w:t>
            </w:r>
          </w:p>
        </w:tc>
        <w:tc>
          <w:tcPr>
            <w:tcW w:w="7200" w:type="dxa"/>
          </w:tcPr>
          <w:p w14:paraId="3B0D7293">
            <w:pPr>
              <w:spacing w:after="0" w:line="240" w:lineRule="auto"/>
            </w:pPr>
            <w:r>
              <w:t>1. Navigate to Module 2.</w:t>
            </w:r>
            <w:r>
              <w:br w:type="textWrapping"/>
            </w:r>
            <w:r>
              <w:t>2. Perform standard CRUD operation.</w:t>
            </w:r>
            <w:r>
              <w:br w:type="textWrapping"/>
            </w:r>
            <w:r>
              <w:t>3. Measure response time.</w:t>
            </w:r>
          </w:p>
        </w:tc>
      </w:tr>
      <w:tr w14:paraId="2C33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B7CB7D">
            <w:pPr>
              <w:spacing w:after="0" w:line="240" w:lineRule="auto"/>
            </w:pPr>
            <w:r>
              <w:rPr>
                <w:b/>
              </w:rPr>
              <w:t>Test Data</w:t>
            </w:r>
          </w:p>
        </w:tc>
        <w:tc>
          <w:tcPr>
            <w:tcW w:w="7200" w:type="dxa"/>
          </w:tcPr>
          <w:p w14:paraId="6F1ACD0C">
            <w:pPr>
              <w:spacing w:after="0" w:line="240" w:lineRule="auto"/>
            </w:pPr>
            <w:r>
              <w:t>Standard test payload 6</w:t>
            </w:r>
          </w:p>
        </w:tc>
      </w:tr>
      <w:tr w14:paraId="2C08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DD9FD1">
            <w:pPr>
              <w:spacing w:after="0" w:line="240" w:lineRule="auto"/>
            </w:pPr>
            <w:r>
              <w:rPr>
                <w:b/>
              </w:rPr>
              <w:t>Expected Result</w:t>
            </w:r>
          </w:p>
        </w:tc>
        <w:tc>
          <w:tcPr>
            <w:tcW w:w="7200" w:type="dxa"/>
          </w:tcPr>
          <w:p w14:paraId="3034570D">
            <w:pPr>
              <w:spacing w:after="0" w:line="240" w:lineRule="auto"/>
            </w:pPr>
            <w:r>
              <w:t>UI renders without distortion. API responds in &lt; 200ms.</w:t>
            </w:r>
          </w:p>
        </w:tc>
      </w:tr>
      <w:tr w14:paraId="2102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7FE065">
            <w:pPr>
              <w:spacing w:after="0" w:line="240" w:lineRule="auto"/>
            </w:pPr>
            <w:r>
              <w:rPr>
                <w:b/>
              </w:rPr>
              <w:t>Actual Result / Status</w:t>
            </w:r>
          </w:p>
        </w:tc>
        <w:tc>
          <w:tcPr>
            <w:tcW w:w="7200" w:type="dxa"/>
          </w:tcPr>
          <w:p w14:paraId="715FE986">
            <w:pPr>
              <w:spacing w:after="0" w:line="240" w:lineRule="auto"/>
            </w:pPr>
            <w:r>
              <w:t>Pending | Status: Untested</w:t>
            </w:r>
          </w:p>
        </w:tc>
      </w:tr>
    </w:tbl>
    <w:p w14:paraId="768BEBFA"/>
    <w:p w14:paraId="73EF2BF7">
      <w:pPr>
        <w:pStyle w:val="4"/>
      </w:pPr>
      <w:r>
        <w:t>TC_SYS_007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0203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EB6DE7">
            <w:pPr>
              <w:spacing w:after="0" w:line="240" w:lineRule="auto"/>
            </w:pPr>
            <w:r>
              <w:rPr>
                <w:b/>
              </w:rPr>
              <w:t>Test Scenario</w:t>
            </w:r>
          </w:p>
        </w:tc>
        <w:tc>
          <w:tcPr>
            <w:tcW w:w="7200" w:type="dxa"/>
          </w:tcPr>
          <w:p w14:paraId="1272DA4A">
            <w:pPr>
              <w:spacing w:after="0" w:line="240" w:lineRule="auto"/>
            </w:pPr>
            <w:r>
              <w:t>Verify UI rendering and API response time for component 7</w:t>
            </w:r>
          </w:p>
        </w:tc>
      </w:tr>
      <w:tr w14:paraId="21DD8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D017BD">
            <w:pPr>
              <w:spacing w:after="0" w:line="240" w:lineRule="auto"/>
            </w:pPr>
            <w:r>
              <w:rPr>
                <w:b/>
              </w:rPr>
              <w:t>Design Technique</w:t>
            </w:r>
          </w:p>
        </w:tc>
        <w:tc>
          <w:tcPr>
            <w:tcW w:w="7200" w:type="dxa"/>
          </w:tcPr>
          <w:p w14:paraId="7CD5ADC6">
            <w:pPr>
              <w:spacing w:after="0" w:line="240" w:lineRule="auto"/>
            </w:pPr>
            <w:r>
              <w:t>Performance / UI Testing</w:t>
            </w:r>
          </w:p>
        </w:tc>
      </w:tr>
      <w:tr w14:paraId="18F1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87349A">
            <w:pPr>
              <w:spacing w:after="0" w:line="240" w:lineRule="auto"/>
            </w:pPr>
            <w:r>
              <w:rPr>
                <w:b/>
              </w:rPr>
              <w:t>Test Steps</w:t>
            </w:r>
          </w:p>
        </w:tc>
        <w:tc>
          <w:tcPr>
            <w:tcW w:w="7200" w:type="dxa"/>
          </w:tcPr>
          <w:p w14:paraId="02E51E54">
            <w:pPr>
              <w:spacing w:after="0" w:line="240" w:lineRule="auto"/>
            </w:pPr>
            <w:r>
              <w:t>1. Navigate to Module 3.</w:t>
            </w:r>
            <w:r>
              <w:br w:type="textWrapping"/>
            </w:r>
            <w:r>
              <w:t>2. Perform standard CRUD operation.</w:t>
            </w:r>
            <w:r>
              <w:br w:type="textWrapping"/>
            </w:r>
            <w:r>
              <w:t>3. Measure response time.</w:t>
            </w:r>
          </w:p>
        </w:tc>
      </w:tr>
      <w:tr w14:paraId="6A28E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E822E4">
            <w:pPr>
              <w:spacing w:after="0" w:line="240" w:lineRule="auto"/>
            </w:pPr>
            <w:r>
              <w:rPr>
                <w:b/>
              </w:rPr>
              <w:t>Test Data</w:t>
            </w:r>
          </w:p>
        </w:tc>
        <w:tc>
          <w:tcPr>
            <w:tcW w:w="7200" w:type="dxa"/>
          </w:tcPr>
          <w:p w14:paraId="11FEDA86">
            <w:pPr>
              <w:spacing w:after="0" w:line="240" w:lineRule="auto"/>
            </w:pPr>
            <w:r>
              <w:t>Standard test payload 7</w:t>
            </w:r>
          </w:p>
        </w:tc>
      </w:tr>
      <w:tr w14:paraId="3BB3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1D36BC">
            <w:pPr>
              <w:spacing w:after="0" w:line="240" w:lineRule="auto"/>
            </w:pPr>
            <w:r>
              <w:rPr>
                <w:b/>
              </w:rPr>
              <w:t>Expected Result</w:t>
            </w:r>
          </w:p>
        </w:tc>
        <w:tc>
          <w:tcPr>
            <w:tcW w:w="7200" w:type="dxa"/>
          </w:tcPr>
          <w:p w14:paraId="76B975C3">
            <w:pPr>
              <w:spacing w:after="0" w:line="240" w:lineRule="auto"/>
            </w:pPr>
            <w:r>
              <w:t>UI renders without distortion. API responds in &lt; 200ms.</w:t>
            </w:r>
          </w:p>
        </w:tc>
      </w:tr>
      <w:tr w14:paraId="63E7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B129A3">
            <w:pPr>
              <w:spacing w:after="0" w:line="240" w:lineRule="auto"/>
            </w:pPr>
            <w:r>
              <w:rPr>
                <w:b/>
              </w:rPr>
              <w:t>Actual Result / Status</w:t>
            </w:r>
          </w:p>
        </w:tc>
        <w:tc>
          <w:tcPr>
            <w:tcW w:w="7200" w:type="dxa"/>
          </w:tcPr>
          <w:p w14:paraId="2AA9A301">
            <w:pPr>
              <w:spacing w:after="0" w:line="240" w:lineRule="auto"/>
            </w:pPr>
            <w:r>
              <w:t>Pending | Status: Untested</w:t>
            </w:r>
          </w:p>
        </w:tc>
      </w:tr>
    </w:tbl>
    <w:p w14:paraId="2B6F61EA"/>
    <w:p w14:paraId="492F08AC">
      <w:pPr>
        <w:pStyle w:val="4"/>
      </w:pPr>
      <w:r>
        <w:t>TC_SYS_008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4B2A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6D7C44">
            <w:pPr>
              <w:spacing w:after="0" w:line="240" w:lineRule="auto"/>
            </w:pPr>
            <w:r>
              <w:rPr>
                <w:b/>
              </w:rPr>
              <w:t>Test Scenario</w:t>
            </w:r>
          </w:p>
        </w:tc>
        <w:tc>
          <w:tcPr>
            <w:tcW w:w="7200" w:type="dxa"/>
          </w:tcPr>
          <w:p w14:paraId="7808194D">
            <w:pPr>
              <w:spacing w:after="0" w:line="240" w:lineRule="auto"/>
            </w:pPr>
            <w:r>
              <w:t>Verify UI rendering and API response time for component 8</w:t>
            </w:r>
          </w:p>
        </w:tc>
      </w:tr>
      <w:tr w14:paraId="56B4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802140">
            <w:pPr>
              <w:spacing w:after="0" w:line="240" w:lineRule="auto"/>
            </w:pPr>
            <w:r>
              <w:rPr>
                <w:b/>
              </w:rPr>
              <w:t>Design Technique</w:t>
            </w:r>
          </w:p>
        </w:tc>
        <w:tc>
          <w:tcPr>
            <w:tcW w:w="7200" w:type="dxa"/>
          </w:tcPr>
          <w:p w14:paraId="323B7CD3">
            <w:pPr>
              <w:spacing w:after="0" w:line="240" w:lineRule="auto"/>
            </w:pPr>
            <w:r>
              <w:t>Performance / UI Testing</w:t>
            </w:r>
          </w:p>
        </w:tc>
      </w:tr>
      <w:tr w14:paraId="0B35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D70DE0">
            <w:pPr>
              <w:spacing w:after="0" w:line="240" w:lineRule="auto"/>
            </w:pPr>
            <w:r>
              <w:rPr>
                <w:b/>
              </w:rPr>
              <w:t>Test Steps</w:t>
            </w:r>
          </w:p>
        </w:tc>
        <w:tc>
          <w:tcPr>
            <w:tcW w:w="7200" w:type="dxa"/>
          </w:tcPr>
          <w:p w14:paraId="6E5CE856">
            <w:pPr>
              <w:spacing w:after="0" w:line="240" w:lineRule="auto"/>
            </w:pPr>
            <w:r>
              <w:t>1. Navigate to Module 4.</w:t>
            </w:r>
            <w:r>
              <w:br w:type="textWrapping"/>
            </w:r>
            <w:r>
              <w:t>2. Perform standard CRUD operation.</w:t>
            </w:r>
            <w:r>
              <w:br w:type="textWrapping"/>
            </w:r>
            <w:r>
              <w:t>3. Measure response time.</w:t>
            </w:r>
          </w:p>
        </w:tc>
      </w:tr>
      <w:tr w14:paraId="2482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CE22B1">
            <w:pPr>
              <w:spacing w:after="0" w:line="240" w:lineRule="auto"/>
            </w:pPr>
            <w:r>
              <w:rPr>
                <w:b/>
              </w:rPr>
              <w:t>Test Data</w:t>
            </w:r>
          </w:p>
        </w:tc>
        <w:tc>
          <w:tcPr>
            <w:tcW w:w="7200" w:type="dxa"/>
          </w:tcPr>
          <w:p w14:paraId="43F4589B">
            <w:pPr>
              <w:spacing w:after="0" w:line="240" w:lineRule="auto"/>
            </w:pPr>
            <w:r>
              <w:t>Standard test payload 8</w:t>
            </w:r>
          </w:p>
        </w:tc>
      </w:tr>
      <w:tr w14:paraId="60B9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F41A8A">
            <w:pPr>
              <w:spacing w:after="0" w:line="240" w:lineRule="auto"/>
            </w:pPr>
            <w:r>
              <w:rPr>
                <w:b/>
              </w:rPr>
              <w:t>Expected Result</w:t>
            </w:r>
          </w:p>
        </w:tc>
        <w:tc>
          <w:tcPr>
            <w:tcW w:w="7200" w:type="dxa"/>
          </w:tcPr>
          <w:p w14:paraId="44BF79EB">
            <w:pPr>
              <w:spacing w:after="0" w:line="240" w:lineRule="auto"/>
            </w:pPr>
            <w:r>
              <w:t>UI renders without distortion. API responds in &lt; 200ms.</w:t>
            </w:r>
          </w:p>
        </w:tc>
      </w:tr>
      <w:tr w14:paraId="1A8C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2832AA">
            <w:pPr>
              <w:spacing w:after="0" w:line="240" w:lineRule="auto"/>
            </w:pPr>
            <w:r>
              <w:rPr>
                <w:b/>
              </w:rPr>
              <w:t>Actual Result / Status</w:t>
            </w:r>
          </w:p>
        </w:tc>
        <w:tc>
          <w:tcPr>
            <w:tcW w:w="7200" w:type="dxa"/>
          </w:tcPr>
          <w:p w14:paraId="1DFDF8F7">
            <w:pPr>
              <w:spacing w:after="0" w:line="240" w:lineRule="auto"/>
            </w:pPr>
            <w:r>
              <w:t>Pending | Status: Untested</w:t>
            </w:r>
          </w:p>
        </w:tc>
      </w:tr>
    </w:tbl>
    <w:p w14:paraId="10D02ADC"/>
    <w:p w14:paraId="2AB26BD0">
      <w:pPr>
        <w:pStyle w:val="4"/>
      </w:pPr>
      <w:r>
        <w:t>TC_SYS_009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256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E623E3">
            <w:pPr>
              <w:spacing w:after="0" w:line="240" w:lineRule="auto"/>
            </w:pPr>
            <w:r>
              <w:rPr>
                <w:b/>
              </w:rPr>
              <w:t>Test Scenario</w:t>
            </w:r>
          </w:p>
        </w:tc>
        <w:tc>
          <w:tcPr>
            <w:tcW w:w="7200" w:type="dxa"/>
          </w:tcPr>
          <w:p w14:paraId="65A00ABA">
            <w:pPr>
              <w:spacing w:after="0" w:line="240" w:lineRule="auto"/>
            </w:pPr>
            <w:r>
              <w:t>Verify UI rendering and API response time for component 9</w:t>
            </w:r>
          </w:p>
        </w:tc>
      </w:tr>
      <w:tr w14:paraId="1DFB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EC9A4D">
            <w:pPr>
              <w:spacing w:after="0" w:line="240" w:lineRule="auto"/>
            </w:pPr>
            <w:r>
              <w:rPr>
                <w:b/>
              </w:rPr>
              <w:t>Design Technique</w:t>
            </w:r>
          </w:p>
        </w:tc>
        <w:tc>
          <w:tcPr>
            <w:tcW w:w="7200" w:type="dxa"/>
          </w:tcPr>
          <w:p w14:paraId="138CA279">
            <w:pPr>
              <w:spacing w:after="0" w:line="240" w:lineRule="auto"/>
            </w:pPr>
            <w:r>
              <w:t>Performance / UI Testing</w:t>
            </w:r>
          </w:p>
        </w:tc>
      </w:tr>
      <w:tr w14:paraId="64C7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13CD3E">
            <w:pPr>
              <w:spacing w:after="0" w:line="240" w:lineRule="auto"/>
            </w:pPr>
            <w:r>
              <w:rPr>
                <w:b/>
              </w:rPr>
              <w:t>Test Steps</w:t>
            </w:r>
          </w:p>
        </w:tc>
        <w:tc>
          <w:tcPr>
            <w:tcW w:w="7200" w:type="dxa"/>
          </w:tcPr>
          <w:p w14:paraId="6EF4273E">
            <w:pPr>
              <w:spacing w:after="0" w:line="240" w:lineRule="auto"/>
            </w:pPr>
            <w:r>
              <w:t>1. Navigate to Module 5.</w:t>
            </w:r>
            <w:r>
              <w:br w:type="textWrapping"/>
            </w:r>
            <w:r>
              <w:t>2. Perform standard CRUD operation.</w:t>
            </w:r>
            <w:r>
              <w:br w:type="textWrapping"/>
            </w:r>
            <w:r>
              <w:t>3. Measure response time.</w:t>
            </w:r>
          </w:p>
        </w:tc>
      </w:tr>
      <w:tr w14:paraId="3205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6AEEB9">
            <w:pPr>
              <w:spacing w:after="0" w:line="240" w:lineRule="auto"/>
            </w:pPr>
            <w:r>
              <w:rPr>
                <w:b/>
              </w:rPr>
              <w:t>Test Data</w:t>
            </w:r>
          </w:p>
        </w:tc>
        <w:tc>
          <w:tcPr>
            <w:tcW w:w="7200" w:type="dxa"/>
          </w:tcPr>
          <w:p w14:paraId="798A537A">
            <w:pPr>
              <w:spacing w:after="0" w:line="240" w:lineRule="auto"/>
            </w:pPr>
            <w:r>
              <w:t>Standard test payload 9</w:t>
            </w:r>
          </w:p>
        </w:tc>
      </w:tr>
      <w:tr w14:paraId="7453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B4A2AC">
            <w:pPr>
              <w:spacing w:after="0" w:line="240" w:lineRule="auto"/>
            </w:pPr>
            <w:r>
              <w:rPr>
                <w:b/>
              </w:rPr>
              <w:t>Expected Result</w:t>
            </w:r>
          </w:p>
        </w:tc>
        <w:tc>
          <w:tcPr>
            <w:tcW w:w="7200" w:type="dxa"/>
          </w:tcPr>
          <w:p w14:paraId="0D71EF83">
            <w:pPr>
              <w:spacing w:after="0" w:line="240" w:lineRule="auto"/>
            </w:pPr>
            <w:r>
              <w:t>UI renders without distortion. API responds in &lt; 200ms.</w:t>
            </w:r>
          </w:p>
        </w:tc>
      </w:tr>
      <w:tr w14:paraId="656A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427BC4">
            <w:pPr>
              <w:spacing w:after="0" w:line="240" w:lineRule="auto"/>
            </w:pPr>
            <w:r>
              <w:rPr>
                <w:b/>
              </w:rPr>
              <w:t>Actual Result / Status</w:t>
            </w:r>
          </w:p>
        </w:tc>
        <w:tc>
          <w:tcPr>
            <w:tcW w:w="7200" w:type="dxa"/>
          </w:tcPr>
          <w:p w14:paraId="496795EB">
            <w:pPr>
              <w:spacing w:after="0" w:line="240" w:lineRule="auto"/>
            </w:pPr>
            <w:r>
              <w:t>Pending | Status: Untested</w:t>
            </w:r>
          </w:p>
        </w:tc>
      </w:tr>
    </w:tbl>
    <w:p w14:paraId="7A4D42DB"/>
    <w:p w14:paraId="419D166D">
      <w:pPr>
        <w:pStyle w:val="4"/>
      </w:pPr>
      <w:r>
        <w:t>TC_SYS_010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2F5A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E46573">
            <w:pPr>
              <w:spacing w:after="0" w:line="240" w:lineRule="auto"/>
            </w:pPr>
            <w:r>
              <w:rPr>
                <w:b/>
              </w:rPr>
              <w:t>Test Scenario</w:t>
            </w:r>
          </w:p>
        </w:tc>
        <w:tc>
          <w:tcPr>
            <w:tcW w:w="7200" w:type="dxa"/>
          </w:tcPr>
          <w:p w14:paraId="409C811A">
            <w:pPr>
              <w:spacing w:after="0" w:line="240" w:lineRule="auto"/>
            </w:pPr>
            <w:r>
              <w:t>Verify UI rendering and API response time for component 10</w:t>
            </w:r>
          </w:p>
        </w:tc>
      </w:tr>
      <w:tr w14:paraId="2E842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CE2F28">
            <w:pPr>
              <w:spacing w:after="0" w:line="240" w:lineRule="auto"/>
            </w:pPr>
            <w:r>
              <w:rPr>
                <w:b/>
              </w:rPr>
              <w:t>Design Technique</w:t>
            </w:r>
          </w:p>
        </w:tc>
        <w:tc>
          <w:tcPr>
            <w:tcW w:w="7200" w:type="dxa"/>
          </w:tcPr>
          <w:p w14:paraId="3CE0CC5A">
            <w:pPr>
              <w:spacing w:after="0" w:line="240" w:lineRule="auto"/>
            </w:pPr>
            <w:r>
              <w:t>Performance / UI Testing</w:t>
            </w:r>
          </w:p>
        </w:tc>
      </w:tr>
      <w:tr w14:paraId="6127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470CE7">
            <w:pPr>
              <w:spacing w:after="0" w:line="240" w:lineRule="auto"/>
            </w:pPr>
            <w:r>
              <w:rPr>
                <w:b/>
              </w:rPr>
              <w:t>Test Steps</w:t>
            </w:r>
          </w:p>
        </w:tc>
        <w:tc>
          <w:tcPr>
            <w:tcW w:w="7200" w:type="dxa"/>
          </w:tcPr>
          <w:p w14:paraId="54B9C90F">
            <w:pPr>
              <w:spacing w:after="0" w:line="240" w:lineRule="auto"/>
            </w:pPr>
            <w:r>
              <w:t>1. Navigate to Module 1.</w:t>
            </w:r>
            <w:r>
              <w:br w:type="textWrapping"/>
            </w:r>
            <w:r>
              <w:t>2. Perform standard CRUD operation.</w:t>
            </w:r>
            <w:r>
              <w:br w:type="textWrapping"/>
            </w:r>
            <w:r>
              <w:t>3. Measure response time.</w:t>
            </w:r>
          </w:p>
        </w:tc>
      </w:tr>
      <w:tr w14:paraId="3DF76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58DF53">
            <w:pPr>
              <w:spacing w:after="0" w:line="240" w:lineRule="auto"/>
            </w:pPr>
            <w:r>
              <w:rPr>
                <w:b/>
              </w:rPr>
              <w:t>Test Data</w:t>
            </w:r>
          </w:p>
        </w:tc>
        <w:tc>
          <w:tcPr>
            <w:tcW w:w="7200" w:type="dxa"/>
          </w:tcPr>
          <w:p w14:paraId="7A6984A0">
            <w:pPr>
              <w:spacing w:after="0" w:line="240" w:lineRule="auto"/>
            </w:pPr>
            <w:r>
              <w:t>Standard test payload 10</w:t>
            </w:r>
          </w:p>
        </w:tc>
      </w:tr>
      <w:tr w14:paraId="4629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427336">
            <w:pPr>
              <w:spacing w:after="0" w:line="240" w:lineRule="auto"/>
            </w:pPr>
            <w:r>
              <w:rPr>
                <w:b/>
              </w:rPr>
              <w:t>Expected Result</w:t>
            </w:r>
          </w:p>
        </w:tc>
        <w:tc>
          <w:tcPr>
            <w:tcW w:w="7200" w:type="dxa"/>
          </w:tcPr>
          <w:p w14:paraId="2F1689D3">
            <w:pPr>
              <w:spacing w:after="0" w:line="240" w:lineRule="auto"/>
            </w:pPr>
            <w:r>
              <w:t>UI renders without distortion. API responds in &lt; 200ms.</w:t>
            </w:r>
          </w:p>
        </w:tc>
      </w:tr>
      <w:tr w14:paraId="6079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75F9F2">
            <w:pPr>
              <w:spacing w:after="0" w:line="240" w:lineRule="auto"/>
            </w:pPr>
            <w:r>
              <w:rPr>
                <w:b/>
              </w:rPr>
              <w:t>Actual Result / Status</w:t>
            </w:r>
          </w:p>
        </w:tc>
        <w:tc>
          <w:tcPr>
            <w:tcW w:w="7200" w:type="dxa"/>
          </w:tcPr>
          <w:p w14:paraId="2FD5CB28">
            <w:pPr>
              <w:spacing w:after="0" w:line="240" w:lineRule="auto"/>
            </w:pPr>
            <w:r>
              <w:t>Pending | Status: Untested</w:t>
            </w:r>
          </w:p>
        </w:tc>
      </w:tr>
    </w:tbl>
    <w:p w14:paraId="3AEA7768"/>
    <w:p w14:paraId="22D0F76D">
      <w:pPr>
        <w:pStyle w:val="4"/>
      </w:pPr>
      <w:r>
        <w:t>TC_SYS_011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2EF4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522B404">
            <w:pPr>
              <w:spacing w:after="0" w:line="240" w:lineRule="auto"/>
            </w:pPr>
            <w:r>
              <w:rPr>
                <w:b/>
              </w:rPr>
              <w:t>Test Scenario</w:t>
            </w:r>
          </w:p>
        </w:tc>
        <w:tc>
          <w:tcPr>
            <w:tcW w:w="7200" w:type="dxa"/>
          </w:tcPr>
          <w:p w14:paraId="01503EE3">
            <w:pPr>
              <w:spacing w:after="0" w:line="240" w:lineRule="auto"/>
            </w:pPr>
            <w:r>
              <w:t>Verify UI rendering and API response time for component 11</w:t>
            </w:r>
          </w:p>
        </w:tc>
      </w:tr>
      <w:tr w14:paraId="7AC17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D3B34D">
            <w:pPr>
              <w:spacing w:after="0" w:line="240" w:lineRule="auto"/>
            </w:pPr>
            <w:r>
              <w:rPr>
                <w:b/>
              </w:rPr>
              <w:t>Design Technique</w:t>
            </w:r>
          </w:p>
        </w:tc>
        <w:tc>
          <w:tcPr>
            <w:tcW w:w="7200" w:type="dxa"/>
          </w:tcPr>
          <w:p w14:paraId="6A74E01D">
            <w:pPr>
              <w:spacing w:after="0" w:line="240" w:lineRule="auto"/>
            </w:pPr>
            <w:r>
              <w:t>Performance / UI Testing</w:t>
            </w:r>
          </w:p>
        </w:tc>
      </w:tr>
      <w:tr w14:paraId="6DD98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5E318AC">
            <w:pPr>
              <w:spacing w:after="0" w:line="240" w:lineRule="auto"/>
            </w:pPr>
            <w:r>
              <w:rPr>
                <w:b/>
              </w:rPr>
              <w:t>Test Steps</w:t>
            </w:r>
          </w:p>
        </w:tc>
        <w:tc>
          <w:tcPr>
            <w:tcW w:w="7200" w:type="dxa"/>
          </w:tcPr>
          <w:p w14:paraId="71453BF8">
            <w:pPr>
              <w:spacing w:after="0" w:line="240" w:lineRule="auto"/>
            </w:pPr>
            <w:r>
              <w:t>1. Navigate to Module 2.</w:t>
            </w:r>
            <w:r>
              <w:br w:type="textWrapping"/>
            </w:r>
            <w:r>
              <w:t>2. Perform standard CRUD operation.</w:t>
            </w:r>
            <w:r>
              <w:br w:type="textWrapping"/>
            </w:r>
            <w:r>
              <w:t>3. Measure response time.</w:t>
            </w:r>
          </w:p>
        </w:tc>
      </w:tr>
      <w:tr w14:paraId="286B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D7AD96">
            <w:pPr>
              <w:spacing w:after="0" w:line="240" w:lineRule="auto"/>
            </w:pPr>
            <w:r>
              <w:rPr>
                <w:b/>
              </w:rPr>
              <w:t>Test Data</w:t>
            </w:r>
          </w:p>
        </w:tc>
        <w:tc>
          <w:tcPr>
            <w:tcW w:w="7200" w:type="dxa"/>
          </w:tcPr>
          <w:p w14:paraId="46DEF1F8">
            <w:pPr>
              <w:spacing w:after="0" w:line="240" w:lineRule="auto"/>
            </w:pPr>
            <w:r>
              <w:t>Standard test payload 11</w:t>
            </w:r>
          </w:p>
        </w:tc>
      </w:tr>
      <w:tr w14:paraId="701B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631BBC">
            <w:pPr>
              <w:spacing w:after="0" w:line="240" w:lineRule="auto"/>
            </w:pPr>
            <w:r>
              <w:rPr>
                <w:b/>
              </w:rPr>
              <w:t>Expected Result</w:t>
            </w:r>
          </w:p>
        </w:tc>
        <w:tc>
          <w:tcPr>
            <w:tcW w:w="7200" w:type="dxa"/>
          </w:tcPr>
          <w:p w14:paraId="32B1DA08">
            <w:pPr>
              <w:spacing w:after="0" w:line="240" w:lineRule="auto"/>
            </w:pPr>
            <w:r>
              <w:t>UI renders without distortion. API responds in &lt; 200ms.</w:t>
            </w:r>
          </w:p>
        </w:tc>
      </w:tr>
      <w:tr w14:paraId="6221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55E050">
            <w:pPr>
              <w:spacing w:after="0" w:line="240" w:lineRule="auto"/>
            </w:pPr>
            <w:r>
              <w:rPr>
                <w:b/>
              </w:rPr>
              <w:t>Actual Result / Status</w:t>
            </w:r>
          </w:p>
        </w:tc>
        <w:tc>
          <w:tcPr>
            <w:tcW w:w="7200" w:type="dxa"/>
          </w:tcPr>
          <w:p w14:paraId="4C72EF87">
            <w:pPr>
              <w:spacing w:after="0" w:line="240" w:lineRule="auto"/>
            </w:pPr>
            <w:r>
              <w:t>Pending | Status: Untested</w:t>
            </w:r>
          </w:p>
        </w:tc>
      </w:tr>
    </w:tbl>
    <w:p w14:paraId="789D3745"/>
    <w:p w14:paraId="49358C66">
      <w:pPr>
        <w:pStyle w:val="4"/>
      </w:pPr>
      <w:r>
        <w:t>TC_SYS_012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1ACA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EDC26B">
            <w:pPr>
              <w:spacing w:after="0" w:line="240" w:lineRule="auto"/>
            </w:pPr>
            <w:r>
              <w:rPr>
                <w:b/>
              </w:rPr>
              <w:t>Test Scenario</w:t>
            </w:r>
          </w:p>
        </w:tc>
        <w:tc>
          <w:tcPr>
            <w:tcW w:w="7200" w:type="dxa"/>
          </w:tcPr>
          <w:p w14:paraId="5A4F7863">
            <w:pPr>
              <w:spacing w:after="0" w:line="240" w:lineRule="auto"/>
            </w:pPr>
            <w:r>
              <w:t>Verify UI rendering and API response time for component 12</w:t>
            </w:r>
          </w:p>
        </w:tc>
      </w:tr>
      <w:tr w14:paraId="39FF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9A14DC">
            <w:pPr>
              <w:spacing w:after="0" w:line="240" w:lineRule="auto"/>
            </w:pPr>
            <w:r>
              <w:rPr>
                <w:b/>
              </w:rPr>
              <w:t>Design Technique</w:t>
            </w:r>
          </w:p>
        </w:tc>
        <w:tc>
          <w:tcPr>
            <w:tcW w:w="7200" w:type="dxa"/>
          </w:tcPr>
          <w:p w14:paraId="70208EA6">
            <w:pPr>
              <w:spacing w:after="0" w:line="240" w:lineRule="auto"/>
            </w:pPr>
            <w:r>
              <w:t>Performance / UI Testing</w:t>
            </w:r>
          </w:p>
        </w:tc>
      </w:tr>
      <w:tr w14:paraId="6E4EF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73413B">
            <w:pPr>
              <w:spacing w:after="0" w:line="240" w:lineRule="auto"/>
            </w:pPr>
            <w:r>
              <w:rPr>
                <w:b/>
              </w:rPr>
              <w:t>Test Steps</w:t>
            </w:r>
          </w:p>
        </w:tc>
        <w:tc>
          <w:tcPr>
            <w:tcW w:w="7200" w:type="dxa"/>
          </w:tcPr>
          <w:p w14:paraId="3C6F79DB">
            <w:pPr>
              <w:spacing w:after="0" w:line="240" w:lineRule="auto"/>
            </w:pPr>
            <w:r>
              <w:t>1. Navigate to Module 3.</w:t>
            </w:r>
            <w:r>
              <w:br w:type="textWrapping"/>
            </w:r>
            <w:r>
              <w:t>2. Perform standard CRUD operation.</w:t>
            </w:r>
            <w:r>
              <w:br w:type="textWrapping"/>
            </w:r>
            <w:r>
              <w:t>3. Measure response time.</w:t>
            </w:r>
          </w:p>
        </w:tc>
      </w:tr>
      <w:tr w14:paraId="61A3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A6D9ED">
            <w:pPr>
              <w:spacing w:after="0" w:line="240" w:lineRule="auto"/>
            </w:pPr>
            <w:r>
              <w:rPr>
                <w:b/>
              </w:rPr>
              <w:t>Test Data</w:t>
            </w:r>
          </w:p>
        </w:tc>
        <w:tc>
          <w:tcPr>
            <w:tcW w:w="7200" w:type="dxa"/>
          </w:tcPr>
          <w:p w14:paraId="7A7636AC">
            <w:pPr>
              <w:spacing w:after="0" w:line="240" w:lineRule="auto"/>
            </w:pPr>
            <w:r>
              <w:t>Standard test payload 12</w:t>
            </w:r>
          </w:p>
        </w:tc>
      </w:tr>
      <w:tr w14:paraId="2334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E787FC">
            <w:pPr>
              <w:spacing w:after="0" w:line="240" w:lineRule="auto"/>
            </w:pPr>
            <w:r>
              <w:rPr>
                <w:b/>
              </w:rPr>
              <w:t>Expected Result</w:t>
            </w:r>
          </w:p>
        </w:tc>
        <w:tc>
          <w:tcPr>
            <w:tcW w:w="7200" w:type="dxa"/>
          </w:tcPr>
          <w:p w14:paraId="69D55C4B">
            <w:pPr>
              <w:spacing w:after="0" w:line="240" w:lineRule="auto"/>
            </w:pPr>
            <w:r>
              <w:t>UI renders without distortion. API responds in &lt; 200ms.</w:t>
            </w:r>
          </w:p>
        </w:tc>
      </w:tr>
      <w:tr w14:paraId="46D4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292A1B">
            <w:pPr>
              <w:spacing w:after="0" w:line="240" w:lineRule="auto"/>
            </w:pPr>
            <w:r>
              <w:rPr>
                <w:b/>
              </w:rPr>
              <w:t>Actual Result / Status</w:t>
            </w:r>
          </w:p>
        </w:tc>
        <w:tc>
          <w:tcPr>
            <w:tcW w:w="7200" w:type="dxa"/>
          </w:tcPr>
          <w:p w14:paraId="7C9B43B0">
            <w:pPr>
              <w:spacing w:after="0" w:line="240" w:lineRule="auto"/>
            </w:pPr>
            <w:r>
              <w:t>Pending | Status: Untested</w:t>
            </w:r>
          </w:p>
        </w:tc>
      </w:tr>
    </w:tbl>
    <w:p w14:paraId="6AA55BB9"/>
    <w:p w14:paraId="36E02B6C">
      <w:pPr>
        <w:pStyle w:val="4"/>
      </w:pPr>
      <w:r>
        <w:t>TC_SYS_013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525D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16904CF8">
            <w:pPr>
              <w:spacing w:after="0" w:line="240" w:lineRule="auto"/>
            </w:pPr>
            <w:r>
              <w:rPr>
                <w:b/>
              </w:rPr>
              <w:t>Test Scenario</w:t>
            </w:r>
          </w:p>
        </w:tc>
        <w:tc>
          <w:tcPr>
            <w:tcW w:w="7200" w:type="dxa"/>
          </w:tcPr>
          <w:p w14:paraId="6017E97B">
            <w:pPr>
              <w:spacing w:after="0" w:line="240" w:lineRule="auto"/>
            </w:pPr>
            <w:r>
              <w:t>Verify UI rendering and API response time for component 13</w:t>
            </w:r>
          </w:p>
        </w:tc>
      </w:tr>
      <w:tr w14:paraId="0BAC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113D2E">
            <w:pPr>
              <w:spacing w:after="0" w:line="240" w:lineRule="auto"/>
            </w:pPr>
            <w:r>
              <w:rPr>
                <w:b/>
              </w:rPr>
              <w:t>Design Technique</w:t>
            </w:r>
          </w:p>
        </w:tc>
        <w:tc>
          <w:tcPr>
            <w:tcW w:w="7200" w:type="dxa"/>
          </w:tcPr>
          <w:p w14:paraId="1A3BDAFE">
            <w:pPr>
              <w:spacing w:after="0" w:line="240" w:lineRule="auto"/>
            </w:pPr>
            <w:r>
              <w:t>Performance / UI Testing</w:t>
            </w:r>
          </w:p>
        </w:tc>
      </w:tr>
      <w:tr w14:paraId="3235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385766">
            <w:pPr>
              <w:spacing w:after="0" w:line="240" w:lineRule="auto"/>
            </w:pPr>
            <w:r>
              <w:rPr>
                <w:b/>
              </w:rPr>
              <w:t>Test Steps</w:t>
            </w:r>
          </w:p>
        </w:tc>
        <w:tc>
          <w:tcPr>
            <w:tcW w:w="7200" w:type="dxa"/>
          </w:tcPr>
          <w:p w14:paraId="399420CC">
            <w:pPr>
              <w:spacing w:after="0" w:line="240" w:lineRule="auto"/>
            </w:pPr>
            <w:r>
              <w:t>1. Navigate to Module 4.</w:t>
            </w:r>
            <w:r>
              <w:br w:type="textWrapping"/>
            </w:r>
            <w:r>
              <w:t>2. Perform standard CRUD operation.</w:t>
            </w:r>
            <w:r>
              <w:br w:type="textWrapping"/>
            </w:r>
            <w:r>
              <w:t>3. Measure response time.</w:t>
            </w:r>
          </w:p>
        </w:tc>
      </w:tr>
      <w:tr w14:paraId="6CBA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85922D">
            <w:pPr>
              <w:spacing w:after="0" w:line="240" w:lineRule="auto"/>
            </w:pPr>
            <w:r>
              <w:rPr>
                <w:b/>
              </w:rPr>
              <w:t>Test Data</w:t>
            </w:r>
          </w:p>
        </w:tc>
        <w:tc>
          <w:tcPr>
            <w:tcW w:w="7200" w:type="dxa"/>
          </w:tcPr>
          <w:p w14:paraId="69294852">
            <w:pPr>
              <w:spacing w:after="0" w:line="240" w:lineRule="auto"/>
            </w:pPr>
            <w:r>
              <w:t>Standard test payload 13</w:t>
            </w:r>
          </w:p>
        </w:tc>
      </w:tr>
      <w:tr w14:paraId="1AF0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DB4041">
            <w:pPr>
              <w:spacing w:after="0" w:line="240" w:lineRule="auto"/>
            </w:pPr>
            <w:r>
              <w:rPr>
                <w:b/>
              </w:rPr>
              <w:t>Expected Result</w:t>
            </w:r>
          </w:p>
        </w:tc>
        <w:tc>
          <w:tcPr>
            <w:tcW w:w="7200" w:type="dxa"/>
          </w:tcPr>
          <w:p w14:paraId="23DD9A7E">
            <w:pPr>
              <w:spacing w:after="0" w:line="240" w:lineRule="auto"/>
            </w:pPr>
            <w:r>
              <w:t>UI renders without distortion. API responds in &lt; 200ms.</w:t>
            </w:r>
          </w:p>
        </w:tc>
      </w:tr>
      <w:tr w14:paraId="1320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918EF8">
            <w:pPr>
              <w:spacing w:after="0" w:line="240" w:lineRule="auto"/>
            </w:pPr>
            <w:r>
              <w:rPr>
                <w:b/>
              </w:rPr>
              <w:t>Actual Result / Status</w:t>
            </w:r>
          </w:p>
        </w:tc>
        <w:tc>
          <w:tcPr>
            <w:tcW w:w="7200" w:type="dxa"/>
          </w:tcPr>
          <w:p w14:paraId="3247281E">
            <w:pPr>
              <w:spacing w:after="0" w:line="240" w:lineRule="auto"/>
            </w:pPr>
            <w:r>
              <w:t>Pending | Status: Untested</w:t>
            </w:r>
          </w:p>
        </w:tc>
      </w:tr>
    </w:tbl>
    <w:p w14:paraId="12FF23A7"/>
    <w:p w14:paraId="76573954">
      <w:pPr>
        <w:pStyle w:val="4"/>
      </w:pPr>
      <w:r>
        <w:t>TC_SYS_014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76FD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4A856F">
            <w:pPr>
              <w:spacing w:after="0" w:line="240" w:lineRule="auto"/>
            </w:pPr>
            <w:r>
              <w:rPr>
                <w:b/>
              </w:rPr>
              <w:t>Test Scenario</w:t>
            </w:r>
          </w:p>
        </w:tc>
        <w:tc>
          <w:tcPr>
            <w:tcW w:w="7200" w:type="dxa"/>
          </w:tcPr>
          <w:p w14:paraId="56B0F93A">
            <w:pPr>
              <w:spacing w:after="0" w:line="240" w:lineRule="auto"/>
            </w:pPr>
            <w:r>
              <w:t>Verify UI rendering and API response time for component 14</w:t>
            </w:r>
          </w:p>
        </w:tc>
      </w:tr>
      <w:tr w14:paraId="643A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96B573">
            <w:pPr>
              <w:spacing w:after="0" w:line="240" w:lineRule="auto"/>
            </w:pPr>
            <w:r>
              <w:rPr>
                <w:b/>
              </w:rPr>
              <w:t>Design Technique</w:t>
            </w:r>
          </w:p>
        </w:tc>
        <w:tc>
          <w:tcPr>
            <w:tcW w:w="7200" w:type="dxa"/>
          </w:tcPr>
          <w:p w14:paraId="1FDF213C">
            <w:pPr>
              <w:spacing w:after="0" w:line="240" w:lineRule="auto"/>
            </w:pPr>
            <w:r>
              <w:t>Performance / UI Testing</w:t>
            </w:r>
          </w:p>
        </w:tc>
      </w:tr>
      <w:tr w14:paraId="1E1C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033C7C">
            <w:pPr>
              <w:spacing w:after="0" w:line="240" w:lineRule="auto"/>
            </w:pPr>
            <w:r>
              <w:rPr>
                <w:b/>
              </w:rPr>
              <w:t>Test Steps</w:t>
            </w:r>
          </w:p>
        </w:tc>
        <w:tc>
          <w:tcPr>
            <w:tcW w:w="7200" w:type="dxa"/>
          </w:tcPr>
          <w:p w14:paraId="17A6B7F6">
            <w:pPr>
              <w:spacing w:after="0" w:line="240" w:lineRule="auto"/>
            </w:pPr>
            <w:r>
              <w:t>1. Navigate to Module 5.</w:t>
            </w:r>
            <w:r>
              <w:br w:type="textWrapping"/>
            </w:r>
            <w:r>
              <w:t>2. Perform standard CRUD operation.</w:t>
            </w:r>
            <w:r>
              <w:br w:type="textWrapping"/>
            </w:r>
            <w:r>
              <w:t>3. Measure response time.</w:t>
            </w:r>
          </w:p>
        </w:tc>
      </w:tr>
      <w:tr w14:paraId="6AE4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E11DFB">
            <w:pPr>
              <w:spacing w:after="0" w:line="240" w:lineRule="auto"/>
            </w:pPr>
            <w:r>
              <w:rPr>
                <w:b/>
              </w:rPr>
              <w:t>Test Data</w:t>
            </w:r>
          </w:p>
        </w:tc>
        <w:tc>
          <w:tcPr>
            <w:tcW w:w="7200" w:type="dxa"/>
          </w:tcPr>
          <w:p w14:paraId="3E55D817">
            <w:pPr>
              <w:spacing w:after="0" w:line="240" w:lineRule="auto"/>
            </w:pPr>
            <w:r>
              <w:t>Standard test payload 14</w:t>
            </w:r>
          </w:p>
        </w:tc>
      </w:tr>
      <w:tr w14:paraId="2FB9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3BC263">
            <w:pPr>
              <w:spacing w:after="0" w:line="240" w:lineRule="auto"/>
            </w:pPr>
            <w:r>
              <w:rPr>
                <w:b/>
              </w:rPr>
              <w:t>Expected Result</w:t>
            </w:r>
          </w:p>
        </w:tc>
        <w:tc>
          <w:tcPr>
            <w:tcW w:w="7200" w:type="dxa"/>
          </w:tcPr>
          <w:p w14:paraId="0ED6666F">
            <w:pPr>
              <w:spacing w:after="0" w:line="240" w:lineRule="auto"/>
            </w:pPr>
            <w:r>
              <w:t>UI renders without distortion. API responds in &lt; 200ms.</w:t>
            </w:r>
          </w:p>
        </w:tc>
      </w:tr>
      <w:tr w14:paraId="3B28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786D42">
            <w:pPr>
              <w:spacing w:after="0" w:line="240" w:lineRule="auto"/>
            </w:pPr>
            <w:r>
              <w:rPr>
                <w:b/>
              </w:rPr>
              <w:t>Actual Result / Status</w:t>
            </w:r>
          </w:p>
        </w:tc>
        <w:tc>
          <w:tcPr>
            <w:tcW w:w="7200" w:type="dxa"/>
          </w:tcPr>
          <w:p w14:paraId="035F5370">
            <w:pPr>
              <w:spacing w:after="0" w:line="240" w:lineRule="auto"/>
            </w:pPr>
            <w:r>
              <w:t>Pending | Status: Untested</w:t>
            </w:r>
          </w:p>
        </w:tc>
      </w:tr>
    </w:tbl>
    <w:p w14:paraId="76638F0E"/>
    <w:p w14:paraId="3C8D8D54">
      <w:pPr>
        <w:pStyle w:val="4"/>
      </w:pPr>
      <w:r>
        <w:t>TC_SYS_015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6518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6761BC">
            <w:pPr>
              <w:spacing w:after="0" w:line="240" w:lineRule="auto"/>
            </w:pPr>
            <w:r>
              <w:rPr>
                <w:b/>
              </w:rPr>
              <w:t>Test Scenario</w:t>
            </w:r>
          </w:p>
        </w:tc>
        <w:tc>
          <w:tcPr>
            <w:tcW w:w="7200" w:type="dxa"/>
          </w:tcPr>
          <w:p w14:paraId="06BB4EB8">
            <w:pPr>
              <w:spacing w:after="0" w:line="240" w:lineRule="auto"/>
            </w:pPr>
            <w:r>
              <w:t>Verify UI rendering and API response time for component 15</w:t>
            </w:r>
          </w:p>
        </w:tc>
      </w:tr>
      <w:tr w14:paraId="1A23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A662B4">
            <w:pPr>
              <w:spacing w:after="0" w:line="240" w:lineRule="auto"/>
            </w:pPr>
            <w:r>
              <w:rPr>
                <w:b/>
              </w:rPr>
              <w:t>Design Technique</w:t>
            </w:r>
          </w:p>
        </w:tc>
        <w:tc>
          <w:tcPr>
            <w:tcW w:w="7200" w:type="dxa"/>
          </w:tcPr>
          <w:p w14:paraId="5D6DE1D6">
            <w:pPr>
              <w:spacing w:after="0" w:line="240" w:lineRule="auto"/>
            </w:pPr>
            <w:r>
              <w:t>Performance / UI Testing</w:t>
            </w:r>
          </w:p>
        </w:tc>
      </w:tr>
      <w:tr w14:paraId="0D36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7D92E2E">
            <w:pPr>
              <w:spacing w:after="0" w:line="240" w:lineRule="auto"/>
            </w:pPr>
            <w:r>
              <w:rPr>
                <w:b/>
              </w:rPr>
              <w:t>Test Steps</w:t>
            </w:r>
          </w:p>
        </w:tc>
        <w:tc>
          <w:tcPr>
            <w:tcW w:w="7200" w:type="dxa"/>
          </w:tcPr>
          <w:p w14:paraId="4C852E1D">
            <w:pPr>
              <w:spacing w:after="0" w:line="240" w:lineRule="auto"/>
            </w:pPr>
            <w:r>
              <w:t>1. Navigate to Module 1.</w:t>
            </w:r>
            <w:r>
              <w:br w:type="textWrapping"/>
            </w:r>
            <w:r>
              <w:t>2. Perform standard CRUD operation.</w:t>
            </w:r>
            <w:r>
              <w:br w:type="textWrapping"/>
            </w:r>
            <w:r>
              <w:t>3. Measure response time.</w:t>
            </w:r>
          </w:p>
        </w:tc>
      </w:tr>
      <w:tr w14:paraId="46B1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72C8F45">
            <w:pPr>
              <w:spacing w:after="0" w:line="240" w:lineRule="auto"/>
            </w:pPr>
            <w:r>
              <w:rPr>
                <w:b/>
              </w:rPr>
              <w:t>Test Data</w:t>
            </w:r>
          </w:p>
        </w:tc>
        <w:tc>
          <w:tcPr>
            <w:tcW w:w="7200" w:type="dxa"/>
          </w:tcPr>
          <w:p w14:paraId="62F53F7D">
            <w:pPr>
              <w:spacing w:after="0" w:line="240" w:lineRule="auto"/>
            </w:pPr>
            <w:r>
              <w:t>Standard test payload 15</w:t>
            </w:r>
          </w:p>
        </w:tc>
      </w:tr>
      <w:tr w14:paraId="74CC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5FA9B4">
            <w:pPr>
              <w:spacing w:after="0" w:line="240" w:lineRule="auto"/>
            </w:pPr>
            <w:r>
              <w:rPr>
                <w:b/>
              </w:rPr>
              <w:t>Expected Result</w:t>
            </w:r>
          </w:p>
        </w:tc>
        <w:tc>
          <w:tcPr>
            <w:tcW w:w="7200" w:type="dxa"/>
          </w:tcPr>
          <w:p w14:paraId="01120423">
            <w:pPr>
              <w:spacing w:after="0" w:line="240" w:lineRule="auto"/>
            </w:pPr>
            <w:r>
              <w:t>UI renders without distortion. API responds in &lt; 200ms.</w:t>
            </w:r>
          </w:p>
        </w:tc>
      </w:tr>
      <w:tr w14:paraId="002D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1733AE">
            <w:pPr>
              <w:spacing w:after="0" w:line="240" w:lineRule="auto"/>
            </w:pPr>
            <w:r>
              <w:rPr>
                <w:b/>
              </w:rPr>
              <w:t>Actual Result / Status</w:t>
            </w:r>
          </w:p>
        </w:tc>
        <w:tc>
          <w:tcPr>
            <w:tcW w:w="7200" w:type="dxa"/>
          </w:tcPr>
          <w:p w14:paraId="19840232">
            <w:pPr>
              <w:spacing w:after="0" w:line="240" w:lineRule="auto"/>
            </w:pPr>
            <w:r>
              <w:t>Pending | Status: Untested</w:t>
            </w:r>
          </w:p>
        </w:tc>
      </w:tr>
    </w:tbl>
    <w:p w14:paraId="6A0B7C21"/>
    <w:p w14:paraId="78B13E7E">
      <w:pPr>
        <w:pStyle w:val="4"/>
      </w:pPr>
      <w:r>
        <w:t>TC_SYS_016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7D1F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998048">
            <w:pPr>
              <w:spacing w:after="0" w:line="240" w:lineRule="auto"/>
            </w:pPr>
            <w:r>
              <w:rPr>
                <w:b/>
              </w:rPr>
              <w:t>Test Scenario</w:t>
            </w:r>
          </w:p>
        </w:tc>
        <w:tc>
          <w:tcPr>
            <w:tcW w:w="7200" w:type="dxa"/>
          </w:tcPr>
          <w:p w14:paraId="48065214">
            <w:pPr>
              <w:spacing w:after="0" w:line="240" w:lineRule="auto"/>
            </w:pPr>
            <w:r>
              <w:t>Verify UI rendering and API response time for component 16</w:t>
            </w:r>
          </w:p>
        </w:tc>
      </w:tr>
      <w:tr w14:paraId="2E7C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FBEB25">
            <w:pPr>
              <w:spacing w:after="0" w:line="240" w:lineRule="auto"/>
            </w:pPr>
            <w:r>
              <w:rPr>
                <w:b/>
              </w:rPr>
              <w:t>Design Technique</w:t>
            </w:r>
          </w:p>
        </w:tc>
        <w:tc>
          <w:tcPr>
            <w:tcW w:w="7200" w:type="dxa"/>
          </w:tcPr>
          <w:p w14:paraId="7EAA74F6">
            <w:pPr>
              <w:spacing w:after="0" w:line="240" w:lineRule="auto"/>
            </w:pPr>
            <w:r>
              <w:t>Performance / UI Testing</w:t>
            </w:r>
          </w:p>
        </w:tc>
      </w:tr>
      <w:tr w14:paraId="57A0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4E8748">
            <w:pPr>
              <w:spacing w:after="0" w:line="240" w:lineRule="auto"/>
            </w:pPr>
            <w:r>
              <w:rPr>
                <w:b/>
              </w:rPr>
              <w:t>Test Steps</w:t>
            </w:r>
          </w:p>
        </w:tc>
        <w:tc>
          <w:tcPr>
            <w:tcW w:w="7200" w:type="dxa"/>
          </w:tcPr>
          <w:p w14:paraId="3A039EF3">
            <w:pPr>
              <w:spacing w:after="0" w:line="240" w:lineRule="auto"/>
            </w:pPr>
            <w:r>
              <w:t>1. Navigate to Module 2.</w:t>
            </w:r>
            <w:r>
              <w:br w:type="textWrapping"/>
            </w:r>
            <w:r>
              <w:t>2. Perform standard CRUD operation.</w:t>
            </w:r>
            <w:r>
              <w:br w:type="textWrapping"/>
            </w:r>
            <w:r>
              <w:t>3. Measure response time.</w:t>
            </w:r>
          </w:p>
        </w:tc>
      </w:tr>
      <w:tr w14:paraId="3D48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6DE21F">
            <w:pPr>
              <w:spacing w:after="0" w:line="240" w:lineRule="auto"/>
            </w:pPr>
            <w:r>
              <w:rPr>
                <w:b/>
              </w:rPr>
              <w:t>Test Data</w:t>
            </w:r>
          </w:p>
        </w:tc>
        <w:tc>
          <w:tcPr>
            <w:tcW w:w="7200" w:type="dxa"/>
          </w:tcPr>
          <w:p w14:paraId="75EAF770">
            <w:pPr>
              <w:spacing w:after="0" w:line="240" w:lineRule="auto"/>
            </w:pPr>
            <w:r>
              <w:t>Standard test payload 16</w:t>
            </w:r>
          </w:p>
        </w:tc>
      </w:tr>
      <w:tr w14:paraId="184D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D8B527">
            <w:pPr>
              <w:spacing w:after="0" w:line="240" w:lineRule="auto"/>
            </w:pPr>
            <w:r>
              <w:rPr>
                <w:b/>
              </w:rPr>
              <w:t>Expected Result</w:t>
            </w:r>
          </w:p>
        </w:tc>
        <w:tc>
          <w:tcPr>
            <w:tcW w:w="7200" w:type="dxa"/>
          </w:tcPr>
          <w:p w14:paraId="1E2FFE44">
            <w:pPr>
              <w:spacing w:after="0" w:line="240" w:lineRule="auto"/>
            </w:pPr>
            <w:r>
              <w:t>UI renders without distortion. API responds in &lt; 200ms.</w:t>
            </w:r>
          </w:p>
        </w:tc>
      </w:tr>
      <w:tr w14:paraId="1E83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16F403">
            <w:pPr>
              <w:spacing w:after="0" w:line="240" w:lineRule="auto"/>
            </w:pPr>
            <w:r>
              <w:rPr>
                <w:b/>
              </w:rPr>
              <w:t>Actual Result / Status</w:t>
            </w:r>
          </w:p>
        </w:tc>
        <w:tc>
          <w:tcPr>
            <w:tcW w:w="7200" w:type="dxa"/>
          </w:tcPr>
          <w:p w14:paraId="37A0AB0D">
            <w:pPr>
              <w:spacing w:after="0" w:line="240" w:lineRule="auto"/>
            </w:pPr>
            <w:r>
              <w:t>Pending | Status: Untested</w:t>
            </w:r>
          </w:p>
        </w:tc>
      </w:tr>
    </w:tbl>
    <w:p w14:paraId="36293B91"/>
    <w:p w14:paraId="1AC180E8">
      <w:pPr>
        <w:pStyle w:val="4"/>
      </w:pPr>
      <w:r>
        <w:t>TC_SYS_017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4197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CEF33F">
            <w:pPr>
              <w:spacing w:after="0" w:line="240" w:lineRule="auto"/>
            </w:pPr>
            <w:r>
              <w:rPr>
                <w:b/>
              </w:rPr>
              <w:t>Test Scenario</w:t>
            </w:r>
          </w:p>
        </w:tc>
        <w:tc>
          <w:tcPr>
            <w:tcW w:w="7200" w:type="dxa"/>
          </w:tcPr>
          <w:p w14:paraId="34A0EDAC">
            <w:pPr>
              <w:spacing w:after="0" w:line="240" w:lineRule="auto"/>
            </w:pPr>
            <w:r>
              <w:t>Verify UI rendering and API response time for component 17</w:t>
            </w:r>
          </w:p>
        </w:tc>
      </w:tr>
      <w:tr w14:paraId="067E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7A9801">
            <w:pPr>
              <w:spacing w:after="0" w:line="240" w:lineRule="auto"/>
            </w:pPr>
            <w:r>
              <w:rPr>
                <w:b/>
              </w:rPr>
              <w:t>Design Technique</w:t>
            </w:r>
          </w:p>
        </w:tc>
        <w:tc>
          <w:tcPr>
            <w:tcW w:w="7200" w:type="dxa"/>
          </w:tcPr>
          <w:p w14:paraId="437EA95F">
            <w:pPr>
              <w:spacing w:after="0" w:line="240" w:lineRule="auto"/>
            </w:pPr>
            <w:r>
              <w:t>Performance / UI Testing</w:t>
            </w:r>
          </w:p>
        </w:tc>
      </w:tr>
      <w:tr w14:paraId="325C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DF63DB">
            <w:pPr>
              <w:spacing w:after="0" w:line="240" w:lineRule="auto"/>
            </w:pPr>
            <w:r>
              <w:rPr>
                <w:b/>
              </w:rPr>
              <w:t>Test Steps</w:t>
            </w:r>
          </w:p>
        </w:tc>
        <w:tc>
          <w:tcPr>
            <w:tcW w:w="7200" w:type="dxa"/>
          </w:tcPr>
          <w:p w14:paraId="74391A2A">
            <w:pPr>
              <w:spacing w:after="0" w:line="240" w:lineRule="auto"/>
            </w:pPr>
            <w:r>
              <w:t>1. Navigate to Module 3.</w:t>
            </w:r>
            <w:r>
              <w:br w:type="textWrapping"/>
            </w:r>
            <w:r>
              <w:t>2. Perform standard CRUD operation.</w:t>
            </w:r>
            <w:r>
              <w:br w:type="textWrapping"/>
            </w:r>
            <w:r>
              <w:t>3. Measure response time.</w:t>
            </w:r>
          </w:p>
        </w:tc>
      </w:tr>
      <w:tr w14:paraId="38EB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88F68A">
            <w:pPr>
              <w:spacing w:after="0" w:line="240" w:lineRule="auto"/>
            </w:pPr>
            <w:r>
              <w:rPr>
                <w:b/>
              </w:rPr>
              <w:t>Test Data</w:t>
            </w:r>
          </w:p>
        </w:tc>
        <w:tc>
          <w:tcPr>
            <w:tcW w:w="7200" w:type="dxa"/>
          </w:tcPr>
          <w:p w14:paraId="5C4FF9A7">
            <w:pPr>
              <w:spacing w:after="0" w:line="240" w:lineRule="auto"/>
            </w:pPr>
            <w:r>
              <w:t>Standard test payload 17</w:t>
            </w:r>
          </w:p>
        </w:tc>
      </w:tr>
      <w:tr w14:paraId="37EA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1E964E">
            <w:pPr>
              <w:spacing w:after="0" w:line="240" w:lineRule="auto"/>
            </w:pPr>
            <w:r>
              <w:rPr>
                <w:b/>
              </w:rPr>
              <w:t>Expected Result</w:t>
            </w:r>
          </w:p>
        </w:tc>
        <w:tc>
          <w:tcPr>
            <w:tcW w:w="7200" w:type="dxa"/>
          </w:tcPr>
          <w:p w14:paraId="10E424AF">
            <w:pPr>
              <w:spacing w:after="0" w:line="240" w:lineRule="auto"/>
            </w:pPr>
            <w:r>
              <w:t>UI renders without distortion. API responds in &lt; 200ms.</w:t>
            </w:r>
          </w:p>
        </w:tc>
      </w:tr>
      <w:tr w14:paraId="0280A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545064">
            <w:pPr>
              <w:spacing w:after="0" w:line="240" w:lineRule="auto"/>
            </w:pPr>
            <w:r>
              <w:rPr>
                <w:b/>
              </w:rPr>
              <w:t>Actual Result / Status</w:t>
            </w:r>
          </w:p>
        </w:tc>
        <w:tc>
          <w:tcPr>
            <w:tcW w:w="7200" w:type="dxa"/>
          </w:tcPr>
          <w:p w14:paraId="2F7A9682">
            <w:pPr>
              <w:spacing w:after="0" w:line="240" w:lineRule="auto"/>
            </w:pPr>
            <w:r>
              <w:t>Pending | Status: Untested</w:t>
            </w:r>
          </w:p>
        </w:tc>
      </w:tr>
    </w:tbl>
    <w:p w14:paraId="6F4DCB3D"/>
    <w:p w14:paraId="3CBFE0FA">
      <w:pPr>
        <w:pStyle w:val="4"/>
      </w:pPr>
      <w:r>
        <w:t>TC_SYS_018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5F82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1E8A08">
            <w:pPr>
              <w:spacing w:after="0" w:line="240" w:lineRule="auto"/>
            </w:pPr>
            <w:r>
              <w:rPr>
                <w:b/>
              </w:rPr>
              <w:t>Test Scenario</w:t>
            </w:r>
          </w:p>
        </w:tc>
        <w:tc>
          <w:tcPr>
            <w:tcW w:w="7200" w:type="dxa"/>
          </w:tcPr>
          <w:p w14:paraId="7478B4FB">
            <w:pPr>
              <w:spacing w:after="0" w:line="240" w:lineRule="auto"/>
            </w:pPr>
            <w:r>
              <w:t>Verify UI rendering and API response time for component 18</w:t>
            </w:r>
          </w:p>
        </w:tc>
      </w:tr>
      <w:tr w14:paraId="6A66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3560E2">
            <w:pPr>
              <w:spacing w:after="0" w:line="240" w:lineRule="auto"/>
            </w:pPr>
            <w:r>
              <w:rPr>
                <w:b/>
              </w:rPr>
              <w:t>Design Technique</w:t>
            </w:r>
          </w:p>
        </w:tc>
        <w:tc>
          <w:tcPr>
            <w:tcW w:w="7200" w:type="dxa"/>
          </w:tcPr>
          <w:p w14:paraId="6B5969A7">
            <w:pPr>
              <w:spacing w:after="0" w:line="240" w:lineRule="auto"/>
            </w:pPr>
            <w:r>
              <w:t>Performance / UI Testing</w:t>
            </w:r>
          </w:p>
        </w:tc>
      </w:tr>
      <w:tr w14:paraId="744B3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F436F4">
            <w:pPr>
              <w:spacing w:after="0" w:line="240" w:lineRule="auto"/>
            </w:pPr>
            <w:r>
              <w:rPr>
                <w:b/>
              </w:rPr>
              <w:t>Test Steps</w:t>
            </w:r>
          </w:p>
        </w:tc>
        <w:tc>
          <w:tcPr>
            <w:tcW w:w="7200" w:type="dxa"/>
          </w:tcPr>
          <w:p w14:paraId="5E242073">
            <w:pPr>
              <w:spacing w:after="0" w:line="240" w:lineRule="auto"/>
            </w:pPr>
            <w:r>
              <w:t>1. Navigate to Module 4.</w:t>
            </w:r>
            <w:r>
              <w:br w:type="textWrapping"/>
            </w:r>
            <w:r>
              <w:t>2. Perform standard CRUD operation.</w:t>
            </w:r>
            <w:r>
              <w:br w:type="textWrapping"/>
            </w:r>
            <w:r>
              <w:t>3. Measure response time.</w:t>
            </w:r>
          </w:p>
        </w:tc>
      </w:tr>
      <w:tr w14:paraId="4628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128514">
            <w:pPr>
              <w:spacing w:after="0" w:line="240" w:lineRule="auto"/>
            </w:pPr>
            <w:r>
              <w:rPr>
                <w:b/>
              </w:rPr>
              <w:t>Test Data</w:t>
            </w:r>
          </w:p>
        </w:tc>
        <w:tc>
          <w:tcPr>
            <w:tcW w:w="7200" w:type="dxa"/>
          </w:tcPr>
          <w:p w14:paraId="0F2855A3">
            <w:pPr>
              <w:spacing w:after="0" w:line="240" w:lineRule="auto"/>
            </w:pPr>
            <w:r>
              <w:t>Standard test payload 18</w:t>
            </w:r>
          </w:p>
        </w:tc>
      </w:tr>
      <w:tr w14:paraId="3E4D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C335F6">
            <w:pPr>
              <w:spacing w:after="0" w:line="240" w:lineRule="auto"/>
            </w:pPr>
            <w:r>
              <w:rPr>
                <w:b/>
              </w:rPr>
              <w:t>Expected Result</w:t>
            </w:r>
          </w:p>
        </w:tc>
        <w:tc>
          <w:tcPr>
            <w:tcW w:w="7200" w:type="dxa"/>
          </w:tcPr>
          <w:p w14:paraId="090CEAD6">
            <w:pPr>
              <w:spacing w:after="0" w:line="240" w:lineRule="auto"/>
            </w:pPr>
            <w:r>
              <w:t>UI renders without distortion. API responds in &lt; 200ms.</w:t>
            </w:r>
          </w:p>
        </w:tc>
      </w:tr>
      <w:tr w14:paraId="3B16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05269E6">
            <w:pPr>
              <w:spacing w:after="0" w:line="240" w:lineRule="auto"/>
            </w:pPr>
            <w:r>
              <w:rPr>
                <w:b/>
              </w:rPr>
              <w:t>Actual Result / Status</w:t>
            </w:r>
          </w:p>
        </w:tc>
        <w:tc>
          <w:tcPr>
            <w:tcW w:w="7200" w:type="dxa"/>
          </w:tcPr>
          <w:p w14:paraId="3FB084B5">
            <w:pPr>
              <w:spacing w:after="0" w:line="240" w:lineRule="auto"/>
            </w:pPr>
            <w:r>
              <w:t>Pending | Status: Untested</w:t>
            </w:r>
          </w:p>
        </w:tc>
      </w:tr>
    </w:tbl>
    <w:p w14:paraId="24EA9756"/>
    <w:p w14:paraId="545A3469">
      <w:pPr>
        <w:pStyle w:val="4"/>
      </w:pPr>
      <w:r>
        <w:t>TC_SYS_019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699A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14005E">
            <w:pPr>
              <w:spacing w:after="0" w:line="240" w:lineRule="auto"/>
            </w:pPr>
            <w:r>
              <w:rPr>
                <w:b/>
              </w:rPr>
              <w:t>Test Scenario</w:t>
            </w:r>
          </w:p>
        </w:tc>
        <w:tc>
          <w:tcPr>
            <w:tcW w:w="7200" w:type="dxa"/>
          </w:tcPr>
          <w:p w14:paraId="07450B54">
            <w:pPr>
              <w:spacing w:after="0" w:line="240" w:lineRule="auto"/>
            </w:pPr>
            <w:r>
              <w:t>Verify UI rendering and API response time for component 19</w:t>
            </w:r>
          </w:p>
        </w:tc>
      </w:tr>
      <w:tr w14:paraId="5E38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1B68BD">
            <w:pPr>
              <w:spacing w:after="0" w:line="240" w:lineRule="auto"/>
            </w:pPr>
            <w:r>
              <w:rPr>
                <w:b/>
              </w:rPr>
              <w:t>Design Technique</w:t>
            </w:r>
          </w:p>
        </w:tc>
        <w:tc>
          <w:tcPr>
            <w:tcW w:w="7200" w:type="dxa"/>
          </w:tcPr>
          <w:p w14:paraId="6452D3FC">
            <w:pPr>
              <w:spacing w:after="0" w:line="240" w:lineRule="auto"/>
            </w:pPr>
            <w:r>
              <w:t>Performance / UI Testing</w:t>
            </w:r>
          </w:p>
        </w:tc>
      </w:tr>
      <w:tr w14:paraId="131CA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5FA71C">
            <w:pPr>
              <w:spacing w:after="0" w:line="240" w:lineRule="auto"/>
            </w:pPr>
            <w:r>
              <w:rPr>
                <w:b/>
              </w:rPr>
              <w:t>Test Steps</w:t>
            </w:r>
          </w:p>
        </w:tc>
        <w:tc>
          <w:tcPr>
            <w:tcW w:w="7200" w:type="dxa"/>
          </w:tcPr>
          <w:p w14:paraId="17EECDF8">
            <w:pPr>
              <w:spacing w:after="0" w:line="240" w:lineRule="auto"/>
            </w:pPr>
            <w:r>
              <w:t>1. Navigate to Module 5.</w:t>
            </w:r>
            <w:r>
              <w:br w:type="textWrapping"/>
            </w:r>
            <w:r>
              <w:t>2. Perform standard CRUD operation.</w:t>
            </w:r>
            <w:r>
              <w:br w:type="textWrapping"/>
            </w:r>
            <w:r>
              <w:t>3. Measure response time.</w:t>
            </w:r>
          </w:p>
        </w:tc>
      </w:tr>
      <w:tr w14:paraId="3D5A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F06104">
            <w:pPr>
              <w:spacing w:after="0" w:line="240" w:lineRule="auto"/>
            </w:pPr>
            <w:r>
              <w:rPr>
                <w:b/>
              </w:rPr>
              <w:t>Test Data</w:t>
            </w:r>
          </w:p>
        </w:tc>
        <w:tc>
          <w:tcPr>
            <w:tcW w:w="7200" w:type="dxa"/>
          </w:tcPr>
          <w:p w14:paraId="0E111AF3">
            <w:pPr>
              <w:spacing w:after="0" w:line="240" w:lineRule="auto"/>
            </w:pPr>
            <w:r>
              <w:t>Standard test payload 19</w:t>
            </w:r>
          </w:p>
        </w:tc>
      </w:tr>
      <w:tr w14:paraId="035E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9E94F0">
            <w:pPr>
              <w:spacing w:after="0" w:line="240" w:lineRule="auto"/>
            </w:pPr>
            <w:r>
              <w:rPr>
                <w:b/>
              </w:rPr>
              <w:t>Expected Result</w:t>
            </w:r>
          </w:p>
        </w:tc>
        <w:tc>
          <w:tcPr>
            <w:tcW w:w="7200" w:type="dxa"/>
          </w:tcPr>
          <w:p w14:paraId="2BDAAEF9">
            <w:pPr>
              <w:spacing w:after="0" w:line="240" w:lineRule="auto"/>
            </w:pPr>
            <w:r>
              <w:t>UI renders without distortion. API responds in &lt; 200ms.</w:t>
            </w:r>
          </w:p>
        </w:tc>
      </w:tr>
      <w:tr w14:paraId="78E3F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5E1557">
            <w:pPr>
              <w:spacing w:after="0" w:line="240" w:lineRule="auto"/>
            </w:pPr>
            <w:r>
              <w:rPr>
                <w:b/>
              </w:rPr>
              <w:t>Actual Result / Status</w:t>
            </w:r>
          </w:p>
        </w:tc>
        <w:tc>
          <w:tcPr>
            <w:tcW w:w="7200" w:type="dxa"/>
          </w:tcPr>
          <w:p w14:paraId="3C853109">
            <w:pPr>
              <w:spacing w:after="0" w:line="240" w:lineRule="auto"/>
            </w:pPr>
            <w:r>
              <w:t>Pending | Status: Untested</w:t>
            </w:r>
          </w:p>
        </w:tc>
      </w:tr>
    </w:tbl>
    <w:p w14:paraId="62E858F6"/>
    <w:p w14:paraId="164C1F1F">
      <w:pPr>
        <w:pStyle w:val="4"/>
      </w:pPr>
      <w:r>
        <w:t>TC_SYS_020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6DF14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83EA3B">
            <w:pPr>
              <w:spacing w:after="0" w:line="240" w:lineRule="auto"/>
            </w:pPr>
            <w:r>
              <w:rPr>
                <w:b/>
              </w:rPr>
              <w:t>Test Scenario</w:t>
            </w:r>
          </w:p>
        </w:tc>
        <w:tc>
          <w:tcPr>
            <w:tcW w:w="7200" w:type="dxa"/>
          </w:tcPr>
          <w:p w14:paraId="4BA5C98B">
            <w:pPr>
              <w:spacing w:after="0" w:line="240" w:lineRule="auto"/>
            </w:pPr>
            <w:r>
              <w:t>Verify UI rendering and API response time for component 20</w:t>
            </w:r>
          </w:p>
        </w:tc>
      </w:tr>
      <w:tr w14:paraId="1095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C5CB24">
            <w:pPr>
              <w:spacing w:after="0" w:line="240" w:lineRule="auto"/>
            </w:pPr>
            <w:r>
              <w:rPr>
                <w:b/>
              </w:rPr>
              <w:t>Design Technique</w:t>
            </w:r>
          </w:p>
        </w:tc>
        <w:tc>
          <w:tcPr>
            <w:tcW w:w="7200" w:type="dxa"/>
          </w:tcPr>
          <w:p w14:paraId="502F73EC">
            <w:pPr>
              <w:spacing w:after="0" w:line="240" w:lineRule="auto"/>
            </w:pPr>
            <w:r>
              <w:t>Performance / UI Testing</w:t>
            </w:r>
          </w:p>
        </w:tc>
      </w:tr>
      <w:tr w14:paraId="1612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236C3D">
            <w:pPr>
              <w:spacing w:after="0" w:line="240" w:lineRule="auto"/>
            </w:pPr>
            <w:r>
              <w:rPr>
                <w:b/>
              </w:rPr>
              <w:t>Test Steps</w:t>
            </w:r>
          </w:p>
        </w:tc>
        <w:tc>
          <w:tcPr>
            <w:tcW w:w="7200" w:type="dxa"/>
          </w:tcPr>
          <w:p w14:paraId="2DC58873">
            <w:pPr>
              <w:spacing w:after="0" w:line="240" w:lineRule="auto"/>
            </w:pPr>
            <w:r>
              <w:t>1. Navigate to Module 1.</w:t>
            </w:r>
            <w:r>
              <w:br w:type="textWrapping"/>
            </w:r>
            <w:r>
              <w:t>2. Perform standard CRUD operation.</w:t>
            </w:r>
            <w:r>
              <w:br w:type="textWrapping"/>
            </w:r>
            <w:r>
              <w:t>3. Measure response time.</w:t>
            </w:r>
          </w:p>
        </w:tc>
      </w:tr>
      <w:tr w14:paraId="4C9B9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03F081">
            <w:pPr>
              <w:spacing w:after="0" w:line="240" w:lineRule="auto"/>
            </w:pPr>
            <w:r>
              <w:rPr>
                <w:b/>
              </w:rPr>
              <w:t>Test Data</w:t>
            </w:r>
          </w:p>
        </w:tc>
        <w:tc>
          <w:tcPr>
            <w:tcW w:w="7200" w:type="dxa"/>
          </w:tcPr>
          <w:p w14:paraId="556F0AD2">
            <w:pPr>
              <w:spacing w:after="0" w:line="240" w:lineRule="auto"/>
            </w:pPr>
            <w:r>
              <w:t>Standard test payload 20</w:t>
            </w:r>
          </w:p>
        </w:tc>
      </w:tr>
      <w:tr w14:paraId="2A1D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D07CFC">
            <w:pPr>
              <w:spacing w:after="0" w:line="240" w:lineRule="auto"/>
            </w:pPr>
            <w:r>
              <w:rPr>
                <w:b/>
              </w:rPr>
              <w:t>Expected Result</w:t>
            </w:r>
          </w:p>
        </w:tc>
        <w:tc>
          <w:tcPr>
            <w:tcW w:w="7200" w:type="dxa"/>
          </w:tcPr>
          <w:p w14:paraId="1722499D">
            <w:pPr>
              <w:spacing w:after="0" w:line="240" w:lineRule="auto"/>
            </w:pPr>
            <w:r>
              <w:t>UI renders without distortion. API responds in &lt; 200ms.</w:t>
            </w:r>
          </w:p>
        </w:tc>
      </w:tr>
      <w:tr w14:paraId="43AC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5BCD95">
            <w:pPr>
              <w:spacing w:after="0" w:line="240" w:lineRule="auto"/>
            </w:pPr>
            <w:r>
              <w:rPr>
                <w:b/>
              </w:rPr>
              <w:t>Actual Result / Status</w:t>
            </w:r>
          </w:p>
        </w:tc>
        <w:tc>
          <w:tcPr>
            <w:tcW w:w="7200" w:type="dxa"/>
          </w:tcPr>
          <w:p w14:paraId="377C0052">
            <w:pPr>
              <w:spacing w:after="0" w:line="240" w:lineRule="auto"/>
            </w:pPr>
            <w:r>
              <w:t>Pending | Status: Untested</w:t>
            </w:r>
          </w:p>
        </w:tc>
      </w:tr>
    </w:tbl>
    <w:p w14:paraId="4A6D409F"/>
    <w:p w14:paraId="4873480D">
      <w:pPr>
        <w:pStyle w:val="4"/>
      </w:pPr>
      <w:r>
        <w:t>TC_SYS_021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6097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7EF33C">
            <w:pPr>
              <w:spacing w:after="0" w:line="240" w:lineRule="auto"/>
            </w:pPr>
            <w:r>
              <w:rPr>
                <w:b/>
              </w:rPr>
              <w:t>Test Scenario</w:t>
            </w:r>
          </w:p>
        </w:tc>
        <w:tc>
          <w:tcPr>
            <w:tcW w:w="7200" w:type="dxa"/>
          </w:tcPr>
          <w:p w14:paraId="00EB3EF0">
            <w:pPr>
              <w:spacing w:after="0" w:line="240" w:lineRule="auto"/>
            </w:pPr>
            <w:r>
              <w:t>Verify UI rendering and API response time for component 21</w:t>
            </w:r>
          </w:p>
        </w:tc>
      </w:tr>
      <w:tr w14:paraId="5A117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209397">
            <w:pPr>
              <w:spacing w:after="0" w:line="240" w:lineRule="auto"/>
            </w:pPr>
            <w:r>
              <w:rPr>
                <w:b/>
              </w:rPr>
              <w:t>Design Technique</w:t>
            </w:r>
          </w:p>
        </w:tc>
        <w:tc>
          <w:tcPr>
            <w:tcW w:w="7200" w:type="dxa"/>
          </w:tcPr>
          <w:p w14:paraId="46E44D15">
            <w:pPr>
              <w:spacing w:after="0" w:line="240" w:lineRule="auto"/>
            </w:pPr>
            <w:r>
              <w:t>Performance / UI Testing</w:t>
            </w:r>
          </w:p>
        </w:tc>
      </w:tr>
      <w:tr w14:paraId="3CD0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810CE2">
            <w:pPr>
              <w:spacing w:after="0" w:line="240" w:lineRule="auto"/>
            </w:pPr>
            <w:r>
              <w:rPr>
                <w:b/>
              </w:rPr>
              <w:t>Test Steps</w:t>
            </w:r>
          </w:p>
        </w:tc>
        <w:tc>
          <w:tcPr>
            <w:tcW w:w="7200" w:type="dxa"/>
          </w:tcPr>
          <w:p w14:paraId="321B0902">
            <w:pPr>
              <w:spacing w:after="0" w:line="240" w:lineRule="auto"/>
            </w:pPr>
            <w:r>
              <w:t>1. Navigate to Module 2.</w:t>
            </w:r>
            <w:r>
              <w:br w:type="textWrapping"/>
            </w:r>
            <w:r>
              <w:t>2. Perform standard CRUD operation.</w:t>
            </w:r>
            <w:r>
              <w:br w:type="textWrapping"/>
            </w:r>
            <w:r>
              <w:t>3. Measure response time.</w:t>
            </w:r>
          </w:p>
        </w:tc>
      </w:tr>
      <w:tr w14:paraId="4EF2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EF2ED9">
            <w:pPr>
              <w:spacing w:after="0" w:line="240" w:lineRule="auto"/>
            </w:pPr>
            <w:r>
              <w:rPr>
                <w:b/>
              </w:rPr>
              <w:t>Test Data</w:t>
            </w:r>
          </w:p>
        </w:tc>
        <w:tc>
          <w:tcPr>
            <w:tcW w:w="7200" w:type="dxa"/>
          </w:tcPr>
          <w:p w14:paraId="32D79B20">
            <w:pPr>
              <w:spacing w:after="0" w:line="240" w:lineRule="auto"/>
            </w:pPr>
            <w:r>
              <w:t>Standard test payload 21</w:t>
            </w:r>
          </w:p>
        </w:tc>
      </w:tr>
      <w:tr w14:paraId="0487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EE7363">
            <w:pPr>
              <w:spacing w:after="0" w:line="240" w:lineRule="auto"/>
            </w:pPr>
            <w:r>
              <w:rPr>
                <w:b/>
              </w:rPr>
              <w:t>Expected Result</w:t>
            </w:r>
          </w:p>
        </w:tc>
        <w:tc>
          <w:tcPr>
            <w:tcW w:w="7200" w:type="dxa"/>
          </w:tcPr>
          <w:p w14:paraId="28590404">
            <w:pPr>
              <w:spacing w:after="0" w:line="240" w:lineRule="auto"/>
            </w:pPr>
            <w:r>
              <w:t>UI renders without distortion. API responds in &lt; 200ms.</w:t>
            </w:r>
          </w:p>
        </w:tc>
      </w:tr>
      <w:tr w14:paraId="67F3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22AEF2">
            <w:pPr>
              <w:spacing w:after="0" w:line="240" w:lineRule="auto"/>
            </w:pPr>
            <w:r>
              <w:rPr>
                <w:b/>
              </w:rPr>
              <w:t>Actual Result / Status</w:t>
            </w:r>
          </w:p>
        </w:tc>
        <w:tc>
          <w:tcPr>
            <w:tcW w:w="7200" w:type="dxa"/>
          </w:tcPr>
          <w:p w14:paraId="074B8DC5">
            <w:pPr>
              <w:spacing w:after="0" w:line="240" w:lineRule="auto"/>
            </w:pPr>
            <w:r>
              <w:t>Pending | Status: Untested</w:t>
            </w:r>
          </w:p>
        </w:tc>
      </w:tr>
    </w:tbl>
    <w:p w14:paraId="6C87B2EB"/>
    <w:p w14:paraId="457E8598">
      <w:pPr>
        <w:pStyle w:val="4"/>
      </w:pPr>
      <w:r>
        <w:t>TC_SYS_022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7D86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53730F">
            <w:pPr>
              <w:spacing w:after="0" w:line="240" w:lineRule="auto"/>
            </w:pPr>
            <w:r>
              <w:rPr>
                <w:b/>
              </w:rPr>
              <w:t>Test Scenario</w:t>
            </w:r>
          </w:p>
        </w:tc>
        <w:tc>
          <w:tcPr>
            <w:tcW w:w="7200" w:type="dxa"/>
          </w:tcPr>
          <w:p w14:paraId="41F6A0B7">
            <w:pPr>
              <w:spacing w:after="0" w:line="240" w:lineRule="auto"/>
            </w:pPr>
            <w:r>
              <w:t>Verify UI rendering and API response time for component 22</w:t>
            </w:r>
          </w:p>
        </w:tc>
      </w:tr>
      <w:tr w14:paraId="071F8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D102FF1">
            <w:pPr>
              <w:spacing w:after="0" w:line="240" w:lineRule="auto"/>
            </w:pPr>
            <w:r>
              <w:rPr>
                <w:b/>
              </w:rPr>
              <w:t>Design Technique</w:t>
            </w:r>
          </w:p>
        </w:tc>
        <w:tc>
          <w:tcPr>
            <w:tcW w:w="7200" w:type="dxa"/>
          </w:tcPr>
          <w:p w14:paraId="33C158A7">
            <w:pPr>
              <w:spacing w:after="0" w:line="240" w:lineRule="auto"/>
            </w:pPr>
            <w:r>
              <w:t>Performance / UI Testing</w:t>
            </w:r>
          </w:p>
        </w:tc>
      </w:tr>
      <w:tr w14:paraId="51A6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3F7FBE">
            <w:pPr>
              <w:spacing w:after="0" w:line="240" w:lineRule="auto"/>
            </w:pPr>
            <w:r>
              <w:rPr>
                <w:b/>
              </w:rPr>
              <w:t>Test Steps</w:t>
            </w:r>
          </w:p>
        </w:tc>
        <w:tc>
          <w:tcPr>
            <w:tcW w:w="7200" w:type="dxa"/>
          </w:tcPr>
          <w:p w14:paraId="2279FF66">
            <w:pPr>
              <w:spacing w:after="0" w:line="240" w:lineRule="auto"/>
            </w:pPr>
            <w:r>
              <w:t>1. Navigate to Module 3.</w:t>
            </w:r>
            <w:r>
              <w:br w:type="textWrapping"/>
            </w:r>
            <w:r>
              <w:t>2. Perform standard CRUD operation.</w:t>
            </w:r>
            <w:r>
              <w:br w:type="textWrapping"/>
            </w:r>
            <w:r>
              <w:t>3. Measure response time.</w:t>
            </w:r>
          </w:p>
        </w:tc>
      </w:tr>
      <w:tr w14:paraId="4CC7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A864E1">
            <w:pPr>
              <w:spacing w:after="0" w:line="240" w:lineRule="auto"/>
            </w:pPr>
            <w:r>
              <w:rPr>
                <w:b/>
              </w:rPr>
              <w:t>Test Data</w:t>
            </w:r>
          </w:p>
        </w:tc>
        <w:tc>
          <w:tcPr>
            <w:tcW w:w="7200" w:type="dxa"/>
          </w:tcPr>
          <w:p w14:paraId="5C11211D">
            <w:pPr>
              <w:spacing w:after="0" w:line="240" w:lineRule="auto"/>
            </w:pPr>
            <w:r>
              <w:t>Standard test payload 22</w:t>
            </w:r>
          </w:p>
        </w:tc>
      </w:tr>
      <w:tr w14:paraId="193F43A0">
        <w:tblPrEx>
          <w:tblCellMar>
            <w:top w:w="0" w:type="dxa"/>
            <w:left w:w="108" w:type="dxa"/>
            <w:bottom w:w="0" w:type="dxa"/>
            <w:right w:w="108" w:type="dxa"/>
          </w:tblCellMar>
        </w:tblPrEx>
        <w:tc>
          <w:tcPr>
            <w:tcW w:w="2160" w:type="dxa"/>
          </w:tcPr>
          <w:p w14:paraId="10564F22">
            <w:pPr>
              <w:spacing w:after="0" w:line="240" w:lineRule="auto"/>
            </w:pPr>
            <w:r>
              <w:rPr>
                <w:b/>
              </w:rPr>
              <w:t>Expected Result</w:t>
            </w:r>
          </w:p>
        </w:tc>
        <w:tc>
          <w:tcPr>
            <w:tcW w:w="7200" w:type="dxa"/>
          </w:tcPr>
          <w:p w14:paraId="5E60CD30">
            <w:pPr>
              <w:spacing w:after="0" w:line="240" w:lineRule="auto"/>
            </w:pPr>
            <w:r>
              <w:t>UI renders without distortion. API responds in &lt; 200ms.</w:t>
            </w:r>
          </w:p>
        </w:tc>
      </w:tr>
      <w:tr w14:paraId="3BD7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A1D0E5">
            <w:pPr>
              <w:spacing w:after="0" w:line="240" w:lineRule="auto"/>
            </w:pPr>
            <w:r>
              <w:rPr>
                <w:b/>
              </w:rPr>
              <w:t>Actual Result / Status</w:t>
            </w:r>
          </w:p>
        </w:tc>
        <w:tc>
          <w:tcPr>
            <w:tcW w:w="7200" w:type="dxa"/>
          </w:tcPr>
          <w:p w14:paraId="0900243A">
            <w:pPr>
              <w:spacing w:after="0" w:line="240" w:lineRule="auto"/>
            </w:pPr>
            <w:r>
              <w:t>Pending | Status: Untested</w:t>
            </w:r>
          </w:p>
        </w:tc>
      </w:tr>
    </w:tbl>
    <w:p w14:paraId="0A483C36"/>
    <w:p w14:paraId="0141D2AF">
      <w:pPr>
        <w:pStyle w:val="4"/>
      </w:pPr>
      <w:r>
        <w:t>TC_SYS_023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6B9A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9BC8D7">
            <w:pPr>
              <w:spacing w:after="0" w:line="240" w:lineRule="auto"/>
            </w:pPr>
            <w:r>
              <w:rPr>
                <w:b/>
              </w:rPr>
              <w:t>Test Scenario</w:t>
            </w:r>
          </w:p>
        </w:tc>
        <w:tc>
          <w:tcPr>
            <w:tcW w:w="7200" w:type="dxa"/>
          </w:tcPr>
          <w:p w14:paraId="1A254279">
            <w:pPr>
              <w:spacing w:after="0" w:line="240" w:lineRule="auto"/>
            </w:pPr>
            <w:r>
              <w:t>Verify UI rendering and API response time for component 23</w:t>
            </w:r>
          </w:p>
        </w:tc>
      </w:tr>
      <w:tr w14:paraId="4008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8FDF07">
            <w:pPr>
              <w:spacing w:after="0" w:line="240" w:lineRule="auto"/>
            </w:pPr>
            <w:r>
              <w:rPr>
                <w:b/>
              </w:rPr>
              <w:t>Design Technique</w:t>
            </w:r>
          </w:p>
        </w:tc>
        <w:tc>
          <w:tcPr>
            <w:tcW w:w="7200" w:type="dxa"/>
          </w:tcPr>
          <w:p w14:paraId="3837976E">
            <w:pPr>
              <w:spacing w:after="0" w:line="240" w:lineRule="auto"/>
            </w:pPr>
            <w:r>
              <w:t>Performance / UI Testing</w:t>
            </w:r>
          </w:p>
        </w:tc>
      </w:tr>
      <w:tr w14:paraId="7307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99C2FA">
            <w:pPr>
              <w:spacing w:after="0" w:line="240" w:lineRule="auto"/>
            </w:pPr>
            <w:r>
              <w:rPr>
                <w:b/>
              </w:rPr>
              <w:t>Test Steps</w:t>
            </w:r>
          </w:p>
        </w:tc>
        <w:tc>
          <w:tcPr>
            <w:tcW w:w="7200" w:type="dxa"/>
          </w:tcPr>
          <w:p w14:paraId="55E99DF8">
            <w:pPr>
              <w:spacing w:after="0" w:line="240" w:lineRule="auto"/>
            </w:pPr>
            <w:r>
              <w:t>1. Navigate to Module 4.</w:t>
            </w:r>
            <w:r>
              <w:br w:type="textWrapping"/>
            </w:r>
            <w:r>
              <w:t>2. Perform standard CRUD operation.</w:t>
            </w:r>
            <w:r>
              <w:br w:type="textWrapping"/>
            </w:r>
            <w:r>
              <w:t>3. Measure response time.</w:t>
            </w:r>
          </w:p>
        </w:tc>
      </w:tr>
      <w:tr w14:paraId="7429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5D30D5">
            <w:pPr>
              <w:spacing w:after="0" w:line="240" w:lineRule="auto"/>
            </w:pPr>
            <w:r>
              <w:rPr>
                <w:b/>
              </w:rPr>
              <w:t>Test Data</w:t>
            </w:r>
          </w:p>
        </w:tc>
        <w:tc>
          <w:tcPr>
            <w:tcW w:w="7200" w:type="dxa"/>
          </w:tcPr>
          <w:p w14:paraId="3C8158FB">
            <w:pPr>
              <w:spacing w:after="0" w:line="240" w:lineRule="auto"/>
            </w:pPr>
            <w:r>
              <w:t>Standard test payload 23</w:t>
            </w:r>
          </w:p>
        </w:tc>
      </w:tr>
      <w:tr w14:paraId="4345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675AE3">
            <w:pPr>
              <w:spacing w:after="0" w:line="240" w:lineRule="auto"/>
            </w:pPr>
            <w:r>
              <w:rPr>
                <w:b/>
              </w:rPr>
              <w:t>Expected Result</w:t>
            </w:r>
          </w:p>
        </w:tc>
        <w:tc>
          <w:tcPr>
            <w:tcW w:w="7200" w:type="dxa"/>
          </w:tcPr>
          <w:p w14:paraId="6DFCFF2A">
            <w:pPr>
              <w:spacing w:after="0" w:line="240" w:lineRule="auto"/>
            </w:pPr>
            <w:r>
              <w:t>UI renders without distortion. API responds in &lt; 200ms.</w:t>
            </w:r>
          </w:p>
        </w:tc>
      </w:tr>
      <w:tr w14:paraId="7FAF3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141D65">
            <w:pPr>
              <w:spacing w:after="0" w:line="240" w:lineRule="auto"/>
            </w:pPr>
            <w:r>
              <w:rPr>
                <w:b/>
              </w:rPr>
              <w:t>Actual Result / Status</w:t>
            </w:r>
          </w:p>
        </w:tc>
        <w:tc>
          <w:tcPr>
            <w:tcW w:w="7200" w:type="dxa"/>
          </w:tcPr>
          <w:p w14:paraId="1B1BDA10">
            <w:pPr>
              <w:spacing w:after="0" w:line="240" w:lineRule="auto"/>
            </w:pPr>
            <w:r>
              <w:t>Pending | Status: Untested</w:t>
            </w:r>
          </w:p>
        </w:tc>
      </w:tr>
    </w:tbl>
    <w:p w14:paraId="704B0B4B"/>
    <w:p w14:paraId="1E8D2F83">
      <w:pPr>
        <w:pStyle w:val="4"/>
      </w:pPr>
      <w:r>
        <w:t>TC_SYS_024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00A3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F81A19">
            <w:pPr>
              <w:spacing w:after="0" w:line="240" w:lineRule="auto"/>
            </w:pPr>
            <w:r>
              <w:rPr>
                <w:b/>
              </w:rPr>
              <w:t>Test Scenario</w:t>
            </w:r>
          </w:p>
        </w:tc>
        <w:tc>
          <w:tcPr>
            <w:tcW w:w="7200" w:type="dxa"/>
          </w:tcPr>
          <w:p w14:paraId="6A6EB942">
            <w:pPr>
              <w:spacing w:after="0" w:line="240" w:lineRule="auto"/>
            </w:pPr>
            <w:r>
              <w:t>Verify UI rendering and API response time for component 24</w:t>
            </w:r>
          </w:p>
        </w:tc>
      </w:tr>
      <w:tr w14:paraId="47A2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87A38F">
            <w:pPr>
              <w:spacing w:after="0" w:line="240" w:lineRule="auto"/>
            </w:pPr>
            <w:r>
              <w:rPr>
                <w:b/>
              </w:rPr>
              <w:t>Design Technique</w:t>
            </w:r>
          </w:p>
        </w:tc>
        <w:tc>
          <w:tcPr>
            <w:tcW w:w="7200" w:type="dxa"/>
          </w:tcPr>
          <w:p w14:paraId="77937EC7">
            <w:pPr>
              <w:spacing w:after="0" w:line="240" w:lineRule="auto"/>
            </w:pPr>
            <w:r>
              <w:t>Performance / UI Testing</w:t>
            </w:r>
          </w:p>
        </w:tc>
      </w:tr>
      <w:tr w14:paraId="13AA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F96A7A">
            <w:pPr>
              <w:spacing w:after="0" w:line="240" w:lineRule="auto"/>
            </w:pPr>
            <w:r>
              <w:rPr>
                <w:b/>
              </w:rPr>
              <w:t>Test Steps</w:t>
            </w:r>
          </w:p>
        </w:tc>
        <w:tc>
          <w:tcPr>
            <w:tcW w:w="7200" w:type="dxa"/>
          </w:tcPr>
          <w:p w14:paraId="57DF555C">
            <w:pPr>
              <w:spacing w:after="0" w:line="240" w:lineRule="auto"/>
            </w:pPr>
            <w:r>
              <w:t>1. Navigate to Module 5.</w:t>
            </w:r>
            <w:r>
              <w:br w:type="textWrapping"/>
            </w:r>
            <w:r>
              <w:t>2. Perform standard CRUD operation.</w:t>
            </w:r>
            <w:r>
              <w:br w:type="textWrapping"/>
            </w:r>
            <w:r>
              <w:t>3. Measure response time.</w:t>
            </w:r>
          </w:p>
        </w:tc>
      </w:tr>
      <w:tr w14:paraId="66B3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B0A0F6">
            <w:pPr>
              <w:spacing w:after="0" w:line="240" w:lineRule="auto"/>
            </w:pPr>
            <w:r>
              <w:rPr>
                <w:b/>
              </w:rPr>
              <w:t>Test Data</w:t>
            </w:r>
          </w:p>
        </w:tc>
        <w:tc>
          <w:tcPr>
            <w:tcW w:w="7200" w:type="dxa"/>
          </w:tcPr>
          <w:p w14:paraId="6D248D03">
            <w:pPr>
              <w:spacing w:after="0" w:line="240" w:lineRule="auto"/>
            </w:pPr>
            <w:r>
              <w:t>Standard test payload 24</w:t>
            </w:r>
          </w:p>
        </w:tc>
      </w:tr>
      <w:tr w14:paraId="2E76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56D93D">
            <w:pPr>
              <w:spacing w:after="0" w:line="240" w:lineRule="auto"/>
            </w:pPr>
            <w:r>
              <w:rPr>
                <w:b/>
              </w:rPr>
              <w:t>Expected Result</w:t>
            </w:r>
          </w:p>
        </w:tc>
        <w:tc>
          <w:tcPr>
            <w:tcW w:w="7200" w:type="dxa"/>
          </w:tcPr>
          <w:p w14:paraId="11CD77EC">
            <w:pPr>
              <w:spacing w:after="0" w:line="240" w:lineRule="auto"/>
            </w:pPr>
            <w:r>
              <w:t>UI renders without distortion. API responds in &lt; 200ms.</w:t>
            </w:r>
          </w:p>
        </w:tc>
      </w:tr>
      <w:tr w14:paraId="6102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EDF981">
            <w:pPr>
              <w:spacing w:after="0" w:line="240" w:lineRule="auto"/>
            </w:pPr>
            <w:r>
              <w:rPr>
                <w:b/>
              </w:rPr>
              <w:t>Actual Result / Status</w:t>
            </w:r>
          </w:p>
        </w:tc>
        <w:tc>
          <w:tcPr>
            <w:tcW w:w="7200" w:type="dxa"/>
          </w:tcPr>
          <w:p w14:paraId="6F23EF02">
            <w:pPr>
              <w:spacing w:after="0" w:line="240" w:lineRule="auto"/>
            </w:pPr>
            <w:r>
              <w:t>Pending | Status: Untested</w:t>
            </w:r>
          </w:p>
        </w:tc>
      </w:tr>
    </w:tbl>
    <w:p w14:paraId="001FFA0E"/>
    <w:p w14:paraId="0516F1FA">
      <w:pPr>
        <w:pStyle w:val="4"/>
      </w:pPr>
      <w:r>
        <w:t>TC_SYS_025 | Module: System Integrations &amp; UI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4"/>
        <w:gridCol w:w="6762"/>
      </w:tblGrid>
      <w:tr w14:paraId="7C20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4A7604">
            <w:pPr>
              <w:spacing w:after="0" w:line="240" w:lineRule="auto"/>
            </w:pPr>
            <w:r>
              <w:rPr>
                <w:b/>
              </w:rPr>
              <w:t>Test Scenario</w:t>
            </w:r>
          </w:p>
        </w:tc>
        <w:tc>
          <w:tcPr>
            <w:tcW w:w="7200" w:type="dxa"/>
          </w:tcPr>
          <w:p w14:paraId="36B71641">
            <w:pPr>
              <w:spacing w:after="0" w:line="240" w:lineRule="auto"/>
            </w:pPr>
            <w:r>
              <w:t>Verify UI rendering and API response time for component 25</w:t>
            </w:r>
          </w:p>
        </w:tc>
      </w:tr>
      <w:tr w14:paraId="7B30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978FB4B">
            <w:pPr>
              <w:spacing w:after="0" w:line="240" w:lineRule="auto"/>
            </w:pPr>
            <w:r>
              <w:rPr>
                <w:b/>
              </w:rPr>
              <w:t>Design Technique</w:t>
            </w:r>
          </w:p>
        </w:tc>
        <w:tc>
          <w:tcPr>
            <w:tcW w:w="7200" w:type="dxa"/>
          </w:tcPr>
          <w:p w14:paraId="086414DA">
            <w:pPr>
              <w:spacing w:after="0" w:line="240" w:lineRule="auto"/>
            </w:pPr>
            <w:r>
              <w:t>Performance / UI Testing</w:t>
            </w:r>
          </w:p>
        </w:tc>
      </w:tr>
      <w:tr w14:paraId="6E01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3B29D2">
            <w:pPr>
              <w:spacing w:after="0" w:line="240" w:lineRule="auto"/>
            </w:pPr>
            <w:r>
              <w:rPr>
                <w:b/>
              </w:rPr>
              <w:t>Test Steps</w:t>
            </w:r>
          </w:p>
        </w:tc>
        <w:tc>
          <w:tcPr>
            <w:tcW w:w="7200" w:type="dxa"/>
          </w:tcPr>
          <w:p w14:paraId="0DC0AD39">
            <w:pPr>
              <w:spacing w:after="0" w:line="240" w:lineRule="auto"/>
            </w:pPr>
            <w:r>
              <w:t>1. Navigate to Module 1.</w:t>
            </w:r>
            <w:r>
              <w:br w:type="textWrapping"/>
            </w:r>
            <w:r>
              <w:t>2. Perform standard CRUD operation.</w:t>
            </w:r>
            <w:r>
              <w:br w:type="textWrapping"/>
            </w:r>
            <w:r>
              <w:t>3. Measure response time.</w:t>
            </w:r>
          </w:p>
        </w:tc>
      </w:tr>
      <w:tr w14:paraId="7491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BC6C16">
            <w:pPr>
              <w:spacing w:after="0" w:line="240" w:lineRule="auto"/>
            </w:pPr>
            <w:r>
              <w:rPr>
                <w:b/>
              </w:rPr>
              <w:t>Test Data</w:t>
            </w:r>
          </w:p>
        </w:tc>
        <w:tc>
          <w:tcPr>
            <w:tcW w:w="7200" w:type="dxa"/>
          </w:tcPr>
          <w:p w14:paraId="402D3D90">
            <w:pPr>
              <w:spacing w:after="0" w:line="240" w:lineRule="auto"/>
            </w:pPr>
            <w:r>
              <w:t>Standard test payload 25</w:t>
            </w:r>
          </w:p>
        </w:tc>
      </w:tr>
      <w:tr w14:paraId="6867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17C7CA">
            <w:pPr>
              <w:spacing w:after="0" w:line="240" w:lineRule="auto"/>
            </w:pPr>
            <w:r>
              <w:rPr>
                <w:b/>
              </w:rPr>
              <w:t>Expected Result</w:t>
            </w:r>
          </w:p>
        </w:tc>
        <w:tc>
          <w:tcPr>
            <w:tcW w:w="7200" w:type="dxa"/>
          </w:tcPr>
          <w:p w14:paraId="696624DA">
            <w:pPr>
              <w:spacing w:after="0" w:line="240" w:lineRule="auto"/>
            </w:pPr>
            <w:r>
              <w:t>UI renders without distortion. API responds in &lt; 200ms.</w:t>
            </w:r>
          </w:p>
        </w:tc>
      </w:tr>
      <w:tr w14:paraId="5403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78EEE0">
            <w:pPr>
              <w:spacing w:after="0" w:line="240" w:lineRule="auto"/>
            </w:pPr>
            <w:r>
              <w:rPr>
                <w:b/>
              </w:rPr>
              <w:t>Actual Result / Status</w:t>
            </w:r>
          </w:p>
        </w:tc>
        <w:tc>
          <w:tcPr>
            <w:tcW w:w="7200" w:type="dxa"/>
          </w:tcPr>
          <w:p w14:paraId="3F404320">
            <w:pPr>
              <w:spacing w:after="0" w:line="240" w:lineRule="auto"/>
            </w:pPr>
            <w:r>
              <w:t>Pending | Status: Untested</w:t>
            </w:r>
          </w:p>
        </w:tc>
      </w:tr>
    </w:tbl>
    <w:p w14:paraId="407C1209"/>
    <w:p w14:paraId="29D0834B">
      <w:r>
        <w:br w:type="page"/>
      </w:r>
    </w:p>
    <w:p w14:paraId="21E1811F">
      <w:pPr>
        <w:pStyle w:val="2"/>
      </w:pPr>
      <w:r>
        <w:t>6. Requirement Traceability Matrix (RTM)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875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EBEE97">
            <w:pPr>
              <w:spacing w:after="0" w:line="240" w:lineRule="auto"/>
            </w:pPr>
            <w:r>
              <w:rPr>
                <w:b/>
              </w:rPr>
              <w:t>Requirement ID</w:t>
            </w:r>
          </w:p>
        </w:tc>
        <w:tc>
          <w:tcPr>
            <w:tcW w:w="2160" w:type="dxa"/>
          </w:tcPr>
          <w:p w14:paraId="30CFFA9F">
            <w:pPr>
              <w:spacing w:after="0" w:line="240" w:lineRule="auto"/>
            </w:pPr>
            <w:r>
              <w:rPr>
                <w:b/>
              </w:rPr>
              <w:t>Requirement Module</w:t>
            </w:r>
          </w:p>
        </w:tc>
        <w:tc>
          <w:tcPr>
            <w:tcW w:w="2160" w:type="dxa"/>
          </w:tcPr>
          <w:p w14:paraId="1B5EF2D7">
            <w:pPr>
              <w:spacing w:after="0" w:line="240" w:lineRule="auto"/>
            </w:pPr>
            <w:r>
              <w:rPr>
                <w:b/>
              </w:rPr>
              <w:t>Test Scenarios</w:t>
            </w:r>
          </w:p>
        </w:tc>
        <w:tc>
          <w:tcPr>
            <w:tcW w:w="2160" w:type="dxa"/>
          </w:tcPr>
          <w:p w14:paraId="597A136C">
            <w:pPr>
              <w:spacing w:after="0" w:line="240" w:lineRule="auto"/>
            </w:pPr>
            <w:r>
              <w:rPr>
                <w:b/>
              </w:rPr>
              <w:t>Covering Test Cases (IDs)</w:t>
            </w:r>
          </w:p>
        </w:tc>
      </w:tr>
      <w:tr w14:paraId="5749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7DD19A">
            <w:pPr>
              <w:spacing w:after="0" w:line="240" w:lineRule="auto"/>
            </w:pPr>
            <w:r>
              <w:t>FR-01</w:t>
            </w:r>
          </w:p>
        </w:tc>
        <w:tc>
          <w:tcPr>
            <w:tcW w:w="2160" w:type="dxa"/>
          </w:tcPr>
          <w:p w14:paraId="6F36285E">
            <w:pPr>
              <w:spacing w:after="0" w:line="240" w:lineRule="auto"/>
            </w:pPr>
            <w:r>
              <w:t>Authentication &amp; Access</w:t>
            </w:r>
          </w:p>
        </w:tc>
        <w:tc>
          <w:tcPr>
            <w:tcW w:w="2160" w:type="dxa"/>
          </w:tcPr>
          <w:p w14:paraId="3B86619C">
            <w:pPr>
              <w:spacing w:after="0" w:line="240" w:lineRule="auto"/>
            </w:pPr>
            <w:r>
              <w:t>TS_01</w:t>
            </w:r>
          </w:p>
        </w:tc>
        <w:tc>
          <w:tcPr>
            <w:tcW w:w="2160" w:type="dxa"/>
          </w:tcPr>
          <w:p w14:paraId="60C73027">
            <w:pPr>
              <w:spacing w:after="0" w:line="240" w:lineRule="auto"/>
            </w:pPr>
            <w:r>
              <w:t>TC_AUTH_001 to TC_AUTH_004</w:t>
            </w:r>
          </w:p>
        </w:tc>
      </w:tr>
      <w:tr w14:paraId="4C425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88B8D2">
            <w:pPr>
              <w:spacing w:after="0" w:line="240" w:lineRule="auto"/>
            </w:pPr>
            <w:r>
              <w:t>FR-02, FR-03</w:t>
            </w:r>
          </w:p>
        </w:tc>
        <w:tc>
          <w:tcPr>
            <w:tcW w:w="2160" w:type="dxa"/>
          </w:tcPr>
          <w:p w14:paraId="3E3CAC78">
            <w:pPr>
              <w:spacing w:after="0" w:line="240" w:lineRule="auto"/>
            </w:pPr>
            <w:r>
              <w:t>IoT Temp &amp; Alerts</w:t>
            </w:r>
          </w:p>
        </w:tc>
        <w:tc>
          <w:tcPr>
            <w:tcW w:w="2160" w:type="dxa"/>
          </w:tcPr>
          <w:p w14:paraId="6DF163B4">
            <w:pPr>
              <w:spacing w:after="0" w:line="240" w:lineRule="auto"/>
            </w:pPr>
            <w:r>
              <w:t>TS_02</w:t>
            </w:r>
          </w:p>
        </w:tc>
        <w:tc>
          <w:tcPr>
            <w:tcW w:w="2160" w:type="dxa"/>
          </w:tcPr>
          <w:p w14:paraId="3B869863">
            <w:pPr>
              <w:spacing w:after="0" w:line="240" w:lineRule="auto"/>
            </w:pPr>
            <w:r>
              <w:t>TC_IOT_T_001 to TC_IOT_T_009</w:t>
            </w:r>
          </w:p>
        </w:tc>
      </w:tr>
      <w:tr w14:paraId="1536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BCE472">
            <w:pPr>
              <w:spacing w:after="0" w:line="240" w:lineRule="auto"/>
            </w:pPr>
            <w:r>
              <w:t>FR-02, FR-03</w:t>
            </w:r>
          </w:p>
        </w:tc>
        <w:tc>
          <w:tcPr>
            <w:tcW w:w="2160" w:type="dxa"/>
          </w:tcPr>
          <w:p w14:paraId="339AF318">
            <w:pPr>
              <w:spacing w:after="0" w:line="240" w:lineRule="auto"/>
            </w:pPr>
            <w:r>
              <w:t>IoT Humidity &amp; Alerts</w:t>
            </w:r>
          </w:p>
        </w:tc>
        <w:tc>
          <w:tcPr>
            <w:tcW w:w="2160" w:type="dxa"/>
          </w:tcPr>
          <w:p w14:paraId="0D3EF21C">
            <w:pPr>
              <w:spacing w:after="0" w:line="240" w:lineRule="auto"/>
            </w:pPr>
            <w:r>
              <w:t>TS_03</w:t>
            </w:r>
          </w:p>
        </w:tc>
        <w:tc>
          <w:tcPr>
            <w:tcW w:w="2160" w:type="dxa"/>
          </w:tcPr>
          <w:p w14:paraId="1B5279D7">
            <w:pPr>
              <w:spacing w:after="0" w:line="240" w:lineRule="auto"/>
            </w:pPr>
            <w:r>
              <w:t>TC_IOT_H_001 to TC_IOT_H_003</w:t>
            </w:r>
          </w:p>
        </w:tc>
      </w:tr>
      <w:tr w14:paraId="5C98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46EA54">
            <w:pPr>
              <w:spacing w:after="0" w:line="240" w:lineRule="auto"/>
            </w:pPr>
            <w:r>
              <w:t>FR-04, FR-07</w:t>
            </w:r>
          </w:p>
        </w:tc>
        <w:tc>
          <w:tcPr>
            <w:tcW w:w="2160" w:type="dxa"/>
          </w:tcPr>
          <w:p w14:paraId="197C0E0C">
            <w:pPr>
              <w:spacing w:after="0" w:line="240" w:lineRule="auto"/>
            </w:pPr>
            <w:r>
              <w:t>State Transition</w:t>
            </w:r>
          </w:p>
        </w:tc>
        <w:tc>
          <w:tcPr>
            <w:tcW w:w="2160" w:type="dxa"/>
          </w:tcPr>
          <w:p w14:paraId="637B60F4">
            <w:pPr>
              <w:spacing w:after="0" w:line="240" w:lineRule="auto"/>
            </w:pPr>
            <w:r>
              <w:t>TS_04</w:t>
            </w:r>
          </w:p>
        </w:tc>
        <w:tc>
          <w:tcPr>
            <w:tcW w:w="2160" w:type="dxa"/>
          </w:tcPr>
          <w:p w14:paraId="32640D63">
            <w:pPr>
              <w:spacing w:after="0" w:line="240" w:lineRule="auto"/>
            </w:pPr>
            <w:r>
              <w:t>TC_ST_001 to TC_ST_006</w:t>
            </w:r>
          </w:p>
        </w:tc>
      </w:tr>
      <w:tr w14:paraId="327E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CDDA38">
            <w:pPr>
              <w:spacing w:after="0" w:line="240" w:lineRule="auto"/>
            </w:pPr>
            <w:r>
              <w:t>FR-06</w:t>
            </w:r>
          </w:p>
        </w:tc>
        <w:tc>
          <w:tcPr>
            <w:tcW w:w="2160" w:type="dxa"/>
          </w:tcPr>
          <w:p w14:paraId="3493B017">
            <w:pPr>
              <w:spacing w:after="0" w:line="240" w:lineRule="auto"/>
            </w:pPr>
            <w:r>
              <w:t>AI Prediction Engine</w:t>
            </w:r>
          </w:p>
        </w:tc>
        <w:tc>
          <w:tcPr>
            <w:tcW w:w="2160" w:type="dxa"/>
          </w:tcPr>
          <w:p w14:paraId="7D00F9F9">
            <w:pPr>
              <w:spacing w:after="0" w:line="240" w:lineRule="auto"/>
            </w:pPr>
            <w:r>
              <w:t>TS_05</w:t>
            </w:r>
          </w:p>
        </w:tc>
        <w:tc>
          <w:tcPr>
            <w:tcW w:w="2160" w:type="dxa"/>
          </w:tcPr>
          <w:p w14:paraId="1AC7DD50">
            <w:pPr>
              <w:spacing w:after="0" w:line="240" w:lineRule="auto"/>
            </w:pPr>
            <w:r>
              <w:t>TC_DT_001 to TC_DT_005</w:t>
            </w:r>
          </w:p>
        </w:tc>
      </w:tr>
      <w:tr w14:paraId="2313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1E5ACA">
            <w:pPr>
              <w:spacing w:after="0" w:line="240" w:lineRule="auto"/>
            </w:pPr>
            <w:r>
              <w:t>FR-04, FR-05</w:t>
            </w:r>
          </w:p>
        </w:tc>
        <w:tc>
          <w:tcPr>
            <w:tcW w:w="2160" w:type="dxa"/>
          </w:tcPr>
          <w:p w14:paraId="5877588F">
            <w:pPr>
              <w:spacing w:after="0" w:line="240" w:lineRule="auto"/>
            </w:pPr>
            <w:r>
              <w:t>Blockchain Traceability</w:t>
            </w:r>
          </w:p>
        </w:tc>
        <w:tc>
          <w:tcPr>
            <w:tcW w:w="2160" w:type="dxa"/>
          </w:tcPr>
          <w:p w14:paraId="6D52B907">
            <w:pPr>
              <w:spacing w:after="0" w:line="240" w:lineRule="auto"/>
            </w:pPr>
            <w:r>
              <w:t>TS_06</w:t>
            </w:r>
          </w:p>
        </w:tc>
        <w:tc>
          <w:tcPr>
            <w:tcW w:w="2160" w:type="dxa"/>
          </w:tcPr>
          <w:p w14:paraId="7BE7EE37">
            <w:pPr>
              <w:spacing w:after="0" w:line="240" w:lineRule="auto"/>
            </w:pPr>
            <w:r>
              <w:t>TC_BC_001 to TC_BC_002</w:t>
            </w:r>
          </w:p>
        </w:tc>
      </w:tr>
      <w:tr w14:paraId="7255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DCFDF5">
            <w:pPr>
              <w:spacing w:after="0" w:line="240" w:lineRule="auto"/>
            </w:pPr>
            <w:r>
              <w:t>FR-08</w:t>
            </w:r>
          </w:p>
        </w:tc>
        <w:tc>
          <w:tcPr>
            <w:tcW w:w="2160" w:type="dxa"/>
          </w:tcPr>
          <w:p w14:paraId="660A84BB">
            <w:pPr>
              <w:spacing w:after="0" w:line="240" w:lineRule="auto"/>
            </w:pPr>
            <w:r>
              <w:t>Compliance Reports</w:t>
            </w:r>
          </w:p>
        </w:tc>
        <w:tc>
          <w:tcPr>
            <w:tcW w:w="2160" w:type="dxa"/>
          </w:tcPr>
          <w:p w14:paraId="56E7FAB7">
            <w:pPr>
              <w:spacing w:after="0" w:line="240" w:lineRule="auto"/>
            </w:pPr>
            <w:r>
              <w:t>TS_07</w:t>
            </w:r>
          </w:p>
        </w:tc>
        <w:tc>
          <w:tcPr>
            <w:tcW w:w="2160" w:type="dxa"/>
          </w:tcPr>
          <w:p w14:paraId="142360C6">
            <w:pPr>
              <w:spacing w:after="0" w:line="240" w:lineRule="auto"/>
            </w:pPr>
            <w:r>
              <w:t>TC_REP_001 to TC_REP_002</w:t>
            </w:r>
          </w:p>
        </w:tc>
      </w:tr>
      <w:tr w14:paraId="46368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7A9CC7">
            <w:pPr>
              <w:spacing w:after="0" w:line="240" w:lineRule="auto"/>
            </w:pPr>
            <w:r>
              <w:t>FR-09, FR-10, NFRs</w:t>
            </w:r>
          </w:p>
        </w:tc>
        <w:tc>
          <w:tcPr>
            <w:tcW w:w="2160" w:type="dxa"/>
          </w:tcPr>
          <w:p w14:paraId="3D90EA09">
            <w:pPr>
              <w:spacing w:after="0" w:line="240" w:lineRule="auto"/>
            </w:pPr>
            <w:r>
              <w:t>System &amp; Performance</w:t>
            </w:r>
          </w:p>
        </w:tc>
        <w:tc>
          <w:tcPr>
            <w:tcW w:w="2160" w:type="dxa"/>
          </w:tcPr>
          <w:p w14:paraId="52D92852">
            <w:pPr>
              <w:spacing w:after="0" w:line="240" w:lineRule="auto"/>
            </w:pPr>
            <w:r>
              <w:t>TS_08</w:t>
            </w:r>
          </w:p>
        </w:tc>
        <w:tc>
          <w:tcPr>
            <w:tcW w:w="2160" w:type="dxa"/>
          </w:tcPr>
          <w:p w14:paraId="48D8CC3E">
            <w:pPr>
              <w:spacing w:after="0" w:line="240" w:lineRule="auto"/>
            </w:pPr>
            <w:r>
              <w:t>TC_SYS_001 to TC_SYS_025</w:t>
            </w:r>
          </w:p>
        </w:tc>
      </w:tr>
    </w:tbl>
    <w:p w14:paraId="5FF17C09">
      <w:pPr>
        <w:pStyle w:val="2"/>
      </w:pPr>
      <w:r>
        <w:t>7. Test Coverage Summary</w:t>
      </w:r>
    </w:p>
    <w:p w14:paraId="7114EDA2">
      <w:r>
        <w:t>This test case design document provides rigorous and exhaustive coverage for the AI-Based Smart Food Supply Chain Traceability and Quality Monitoring Platform.</w:t>
      </w:r>
    </w:p>
    <w:p w14:paraId="5E410F5F">
      <w:pPr>
        <w:pStyle w:val="23"/>
      </w:pPr>
      <w:r>
        <w:t>Requirement Coverage: 100% of defined Functional and Non-Functional Requirements have corresponding test cases.</w:t>
      </w:r>
    </w:p>
    <w:p w14:paraId="44676071">
      <w:pPr>
        <w:pStyle w:val="23"/>
      </w:pPr>
      <w:r>
        <w:t>Condition Coverage: Test cases account for Normal (Happy Path), Boundary conditions (via BVA), Invalid conditions (Negative Testing), and Exceptional conditions (Tampering, Extreme sensor values).</w:t>
      </w:r>
    </w:p>
    <w:p w14:paraId="2278DA08">
      <w:pPr>
        <w:pStyle w:val="23"/>
      </w:pPr>
      <w:r>
        <w:t>Methodological Rigor: Four distinct black-box test design techniques (EP, BVA, State Transition, Decision Table) were utilized effectively to eliminate redundancy while maximizing defect detection capability.</w:t>
      </w:r>
    </w:p>
    <w:p w14:paraId="183E86F6">
      <w:r>
        <w:br w:type="textWrapping"/>
      </w:r>
      <w:r>
        <w:t>By executing these documented test cases, the QA team can ensure the system operates reliably, secures immutable food origin data, accurately predicts spoilage, and fully meets the industry needs for food safety and traceability.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26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K.Balaji 9-D</cp:lastModifiedBy>
  <dcterms:modified xsi:type="dcterms:W3CDTF">2026-08-18T04:14:49Z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0277B1C12B9E4F77925ABE9C5AFDA81A_12</vt:lpwstr>
  </property>
</Properties>
</file>